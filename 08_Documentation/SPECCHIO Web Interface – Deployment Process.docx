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B3A40" w14:textId="0303696D" w:rsidR="00A76598" w:rsidRPr="00662326" w:rsidRDefault="004C191E" w:rsidP="009F1CC4">
      <w:pPr>
        <w:pStyle w:val="Titel"/>
        <w:rPr>
          <w:lang w:val="en-US"/>
        </w:rPr>
      </w:pPr>
      <w:r w:rsidRPr="00662326">
        <w:rPr>
          <w:lang w:val="en-US"/>
        </w:rPr>
        <w:t>SPECCHIO Web</w:t>
      </w:r>
      <w:r w:rsidR="00203812" w:rsidRPr="00662326">
        <w:rPr>
          <w:lang w:val="en-US"/>
        </w:rPr>
        <w:t xml:space="preserve"> I</w:t>
      </w:r>
      <w:r w:rsidRPr="00662326">
        <w:rPr>
          <w:lang w:val="en-US"/>
        </w:rPr>
        <w:t>nterface – Deployment Process</w:t>
      </w:r>
    </w:p>
    <w:p w14:paraId="25C67335" w14:textId="77777777" w:rsidR="005F5746" w:rsidRPr="00662326" w:rsidRDefault="005F5746" w:rsidP="005F5746">
      <w:pPr>
        <w:spacing w:after="200" w:line="276" w:lineRule="auto"/>
        <w:rPr>
          <w:lang w:val="en-US"/>
        </w:rPr>
      </w:pPr>
    </w:p>
    <w:tbl>
      <w:tblPr>
        <w:tblStyle w:val="Tabellenraster"/>
        <w:tblW w:w="949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1985"/>
        <w:gridCol w:w="7511"/>
      </w:tblGrid>
      <w:tr w:rsidR="00131616" w:rsidRPr="00662326" w14:paraId="0E3A5811" w14:textId="77777777" w:rsidTr="00A23BD7">
        <w:trPr>
          <w:trHeight w:hRule="exact" w:val="113"/>
        </w:trPr>
        <w:tc>
          <w:tcPr>
            <w:tcW w:w="1985" w:type="dxa"/>
          </w:tcPr>
          <w:p w14:paraId="493E7672" w14:textId="77777777" w:rsidR="00131616" w:rsidRPr="00662326" w:rsidRDefault="00131616" w:rsidP="005F5746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511" w:type="dxa"/>
          </w:tcPr>
          <w:p w14:paraId="7C52C41C" w14:textId="77777777" w:rsidR="00131616" w:rsidRPr="00662326" w:rsidRDefault="00131616" w:rsidP="00103550">
            <w:pPr>
              <w:spacing w:after="200" w:line="276" w:lineRule="auto"/>
              <w:rPr>
                <w:lang w:val="en-US"/>
              </w:rPr>
            </w:pPr>
          </w:p>
        </w:tc>
      </w:tr>
      <w:tr w:rsidR="00D626F7" w:rsidRPr="00662326" w14:paraId="287C64E6" w14:textId="77777777" w:rsidTr="00A23BD7">
        <w:tc>
          <w:tcPr>
            <w:tcW w:w="1985" w:type="dxa"/>
          </w:tcPr>
          <w:p w14:paraId="6F513B3F" w14:textId="786CA682" w:rsidR="00D626F7" w:rsidRPr="00662326" w:rsidRDefault="004C191E" w:rsidP="00CC133F">
            <w:pPr>
              <w:spacing w:after="200" w:line="276" w:lineRule="auto"/>
              <w:rPr>
                <w:lang w:val="en-US"/>
              </w:rPr>
            </w:pPr>
            <w:r w:rsidRPr="00662326">
              <w:rPr>
                <w:lang w:val="en-US"/>
              </w:rPr>
              <w:t>Date</w:t>
            </w:r>
          </w:p>
        </w:tc>
        <w:tc>
          <w:tcPr>
            <w:tcW w:w="7511" w:type="dxa"/>
          </w:tcPr>
          <w:p w14:paraId="1A5ACD23" w14:textId="60113135" w:rsidR="00D626F7" w:rsidRPr="00662326" w:rsidRDefault="0023328F" w:rsidP="004C191E">
            <w:pPr>
              <w:spacing w:after="200" w:line="276" w:lineRule="auto"/>
              <w:rPr>
                <w:lang w:val="en-US"/>
              </w:rPr>
            </w:pPr>
            <w:sdt>
              <w:sdtPr>
                <w:rPr>
                  <w:lang w:val="en-US"/>
                </w:rPr>
                <w:id w:val="-1258208543"/>
                <w:placeholder>
                  <w:docPart w:val="5A0750EFCDE80040AF2012E1C735ADB9"/>
                </w:placeholder>
              </w:sdtPr>
              <w:sdtEndPr/>
              <w:sdtContent>
                <w:r w:rsidR="004C191E" w:rsidRPr="00662326">
                  <w:rPr>
                    <w:lang w:val="en-US"/>
                  </w:rPr>
                  <w:t xml:space="preserve">Friday, 4 November 2016 </w:t>
                </w:r>
              </w:sdtContent>
            </w:sdt>
          </w:p>
        </w:tc>
      </w:tr>
      <w:tr w:rsidR="004C191E" w:rsidRPr="00662326" w14:paraId="64B24A86" w14:textId="77777777" w:rsidTr="00A23BD7">
        <w:tc>
          <w:tcPr>
            <w:tcW w:w="1985" w:type="dxa"/>
          </w:tcPr>
          <w:p w14:paraId="47379356" w14:textId="65EB9400" w:rsidR="004C191E" w:rsidRPr="00662326" w:rsidRDefault="004C191E" w:rsidP="005F5746">
            <w:pPr>
              <w:spacing w:after="200" w:line="276" w:lineRule="auto"/>
              <w:rPr>
                <w:lang w:val="en-US"/>
              </w:rPr>
            </w:pPr>
            <w:r w:rsidRPr="00662326">
              <w:rPr>
                <w:lang w:val="en-US"/>
              </w:rPr>
              <w:t>Version:</w:t>
            </w:r>
          </w:p>
        </w:tc>
        <w:tc>
          <w:tcPr>
            <w:tcW w:w="7511" w:type="dxa"/>
          </w:tcPr>
          <w:sdt>
            <w:sdtPr>
              <w:rPr>
                <w:lang w:val="en-US"/>
              </w:rPr>
              <w:id w:val="1323621853"/>
              <w:placeholder>
                <w:docPart w:val="E871EA52A624904386816A369A32BEC3"/>
              </w:placeholder>
            </w:sdtPr>
            <w:sdtContent>
              <w:p w14:paraId="3A1C2488" w14:textId="5AECDF01" w:rsidR="004C191E" w:rsidRPr="00662326" w:rsidRDefault="004C191E" w:rsidP="004C191E">
                <w:pPr>
                  <w:spacing w:after="200" w:line="276" w:lineRule="auto"/>
                  <w:rPr>
                    <w:lang w:val="en-US"/>
                  </w:rPr>
                </w:pPr>
                <w:r w:rsidRPr="00662326">
                  <w:rPr>
                    <w:lang w:val="en-US"/>
                  </w:rPr>
                  <w:t>1.0</w:t>
                </w:r>
              </w:p>
            </w:sdtContent>
          </w:sdt>
        </w:tc>
      </w:tr>
      <w:tr w:rsidR="005F5746" w:rsidRPr="00662326" w14:paraId="10B7430F" w14:textId="77777777" w:rsidTr="00A23BD7">
        <w:tc>
          <w:tcPr>
            <w:tcW w:w="1985" w:type="dxa"/>
          </w:tcPr>
          <w:p w14:paraId="26E1DDB5" w14:textId="36B3427C" w:rsidR="005F5746" w:rsidRPr="00662326" w:rsidRDefault="004C191E" w:rsidP="005F5746">
            <w:pPr>
              <w:spacing w:after="200" w:line="276" w:lineRule="auto"/>
              <w:rPr>
                <w:lang w:val="en-US"/>
              </w:rPr>
            </w:pPr>
            <w:r w:rsidRPr="00662326">
              <w:rPr>
                <w:lang w:val="en-US"/>
              </w:rPr>
              <w:t>Authors</w:t>
            </w:r>
            <w:r w:rsidR="005F5746" w:rsidRPr="00662326">
              <w:rPr>
                <w:lang w:val="en-US"/>
              </w:rPr>
              <w:t>:</w:t>
            </w:r>
          </w:p>
        </w:tc>
        <w:tc>
          <w:tcPr>
            <w:tcW w:w="7511" w:type="dxa"/>
          </w:tcPr>
          <w:sdt>
            <w:sdtPr>
              <w:rPr>
                <w:lang w:val="en-US"/>
              </w:rPr>
              <w:id w:val="-1191453465"/>
              <w:placeholder>
                <w:docPart w:val="31E7D27184EB5C4E8313FEC969B9524F"/>
              </w:placeholder>
            </w:sdtPr>
            <w:sdtEndPr/>
            <w:sdtContent>
              <w:p w14:paraId="14B6AC74" w14:textId="05BF41DC" w:rsidR="004C191E" w:rsidRPr="00662326" w:rsidRDefault="004C191E" w:rsidP="004C191E">
                <w:pPr>
                  <w:spacing w:after="200" w:line="276" w:lineRule="auto"/>
                  <w:rPr>
                    <w:lang w:val="en-US"/>
                  </w:rPr>
                </w:pPr>
                <w:r w:rsidRPr="00662326">
                  <w:rPr>
                    <w:lang w:val="en-US"/>
                  </w:rPr>
                  <w:t xml:space="preserve">Christian </w:t>
                </w:r>
                <w:proofErr w:type="spellStart"/>
                <w:r w:rsidRPr="00662326">
                  <w:rPr>
                    <w:lang w:val="en-US"/>
                  </w:rPr>
                  <w:t>Schibli</w:t>
                </w:r>
                <w:proofErr w:type="spellEnd"/>
                <w:r w:rsidRPr="00662326">
                  <w:rPr>
                    <w:lang w:val="en-US"/>
                  </w:rPr>
                  <w:t>, christian.schibli@students.fhnw.ch</w:t>
                </w:r>
              </w:p>
              <w:p w14:paraId="4203393A" w14:textId="18E4ADDA" w:rsidR="005F5746" w:rsidRPr="00662326" w:rsidRDefault="004C191E" w:rsidP="004C191E">
                <w:pPr>
                  <w:spacing w:after="200" w:line="276" w:lineRule="auto"/>
                  <w:rPr>
                    <w:lang w:val="en-US"/>
                  </w:rPr>
                </w:pPr>
                <w:r w:rsidRPr="00662326">
                  <w:rPr>
                    <w:lang w:val="en-US"/>
                  </w:rPr>
                  <w:t>Remo Rossi, remo.rossi1@students.fhnw.ch</w:t>
                </w:r>
              </w:p>
            </w:sdtContent>
          </w:sdt>
        </w:tc>
      </w:tr>
      <w:tr w:rsidR="00131616" w:rsidRPr="00662326" w14:paraId="3F4D1540" w14:textId="77777777" w:rsidTr="00A23BD7">
        <w:trPr>
          <w:trHeight w:hRule="exact" w:val="113"/>
        </w:trPr>
        <w:tc>
          <w:tcPr>
            <w:tcW w:w="1985" w:type="dxa"/>
          </w:tcPr>
          <w:p w14:paraId="399BFD91" w14:textId="3F0291EB" w:rsidR="00131616" w:rsidRPr="00662326" w:rsidRDefault="00131616" w:rsidP="005F5746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511" w:type="dxa"/>
          </w:tcPr>
          <w:p w14:paraId="305B72BA" w14:textId="77777777" w:rsidR="00131616" w:rsidRPr="00662326" w:rsidRDefault="00131616" w:rsidP="00431504">
            <w:pPr>
              <w:spacing w:after="200" w:line="276" w:lineRule="auto"/>
              <w:rPr>
                <w:lang w:val="en-US"/>
              </w:rPr>
            </w:pPr>
          </w:p>
        </w:tc>
      </w:tr>
    </w:tbl>
    <w:p w14:paraId="448F8A5E" w14:textId="77777777" w:rsidR="00D967E2" w:rsidRPr="00662326" w:rsidRDefault="00D967E2" w:rsidP="004C191E">
      <w:pPr>
        <w:spacing w:after="200" w:line="276" w:lineRule="auto"/>
        <w:contextualSpacing w:val="0"/>
        <w:rPr>
          <w:lang w:val="en-US"/>
        </w:rPr>
      </w:pPr>
    </w:p>
    <w:p w14:paraId="1D1F3949" w14:textId="77777777" w:rsidR="005921E2" w:rsidRPr="00662326" w:rsidRDefault="005921E2" w:rsidP="004C191E">
      <w:pPr>
        <w:spacing w:after="200" w:line="276" w:lineRule="auto"/>
        <w:contextualSpacing w:val="0"/>
        <w:rPr>
          <w:lang w:val="en-US"/>
        </w:rPr>
      </w:pPr>
    </w:p>
    <w:p w14:paraId="51E56A61" w14:textId="5E7A9183" w:rsidR="005921E2" w:rsidRPr="00662326" w:rsidRDefault="005921E2" w:rsidP="005921E2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rFonts w:cs="Arial"/>
          <w:color w:val="1A1A1A"/>
          <w:sz w:val="24"/>
          <w:szCs w:val="24"/>
          <w:lang w:val="en-US"/>
        </w:rPr>
        <w:t>Launch the Administration Console by typing the following URL in your browser:</w:t>
      </w:r>
      <w:r w:rsidRPr="00662326">
        <w:rPr>
          <w:rFonts w:cs="Arial"/>
          <w:color w:val="1A1A1A"/>
          <w:sz w:val="24"/>
          <w:szCs w:val="24"/>
          <w:lang w:val="en-US"/>
        </w:rPr>
        <w:t xml:space="preserve"> </w:t>
      </w:r>
      <w:r w:rsidR="00DC045B" w:rsidRPr="00662326">
        <w:rPr>
          <w:rFonts w:cs="Arial"/>
          <w:b/>
          <w:color w:val="1A1A1A"/>
          <w:sz w:val="24"/>
          <w:szCs w:val="24"/>
          <w:lang w:val="en-US"/>
        </w:rPr>
        <w:t>http://localhost:4848</w:t>
      </w:r>
      <w:r w:rsidR="00DC045B" w:rsidRPr="00662326">
        <w:rPr>
          <w:rFonts w:cs="Arial"/>
          <w:b/>
          <w:color w:val="1A1A1A"/>
          <w:sz w:val="24"/>
          <w:szCs w:val="24"/>
          <w:lang w:val="en-US"/>
        </w:rPr>
        <w:br/>
      </w:r>
      <w:r w:rsidR="00DC045B" w:rsidRPr="00662326">
        <w:rPr>
          <w:rFonts w:cs="Arial"/>
          <w:b/>
          <w:color w:val="1A1A1A"/>
          <w:sz w:val="24"/>
          <w:szCs w:val="24"/>
          <w:lang w:val="en-US"/>
        </w:rPr>
        <w:br/>
      </w:r>
      <w:r w:rsidR="00137A20" w:rsidRPr="00662326">
        <w:rPr>
          <w:noProof/>
          <w:lang w:val="en-US" w:eastAsia="de-DE"/>
        </w:rPr>
        <w:drawing>
          <wp:inline distT="0" distB="0" distL="0" distR="0" wp14:anchorId="1F2D413C" wp14:editId="3FC8F68B">
            <wp:extent cx="5562154" cy="3556472"/>
            <wp:effectExtent l="0" t="0" r="635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Click Application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74" cy="35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7854" w14:textId="59A73D30" w:rsidR="00203812" w:rsidRPr="00662326" w:rsidRDefault="00203812" w:rsidP="00203812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noProof/>
          <w:lang w:val="en-US"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0F7533" wp14:editId="03F40CFB">
                <wp:simplePos x="0" y="0"/>
                <wp:positionH relativeFrom="column">
                  <wp:posOffset>573838</wp:posOffset>
                </wp:positionH>
                <wp:positionV relativeFrom="paragraph">
                  <wp:posOffset>696568</wp:posOffset>
                </wp:positionV>
                <wp:extent cx="1396740" cy="508162"/>
                <wp:effectExtent l="76200" t="50800" r="102235" b="152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740" cy="508162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C163F" id="Oval 7" o:spid="_x0000_s1026" style="position:absolute;margin-left:45.2pt;margin-top:54.85pt;width:110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" filled="f" strokecolor="red" strokeweight="5pt">
                <v:shadow on="t" opacity="26214f" mv:blur="50800f" origin=",-.5" offset="0,3pt"/>
              </v:oval>
            </w:pict>
          </mc:Fallback>
        </mc:AlternateContent>
      </w:r>
      <w:r w:rsidRPr="00662326">
        <w:rPr>
          <w:lang w:val="en-US"/>
        </w:rPr>
        <w:t>Click to “Applications”:</w:t>
      </w:r>
      <w:r w:rsidRPr="00662326">
        <w:rPr>
          <w:lang w:val="en-US"/>
        </w:rPr>
        <w:br/>
      </w:r>
      <w:r w:rsidRPr="00662326">
        <w:rPr>
          <w:lang w:val="en-US"/>
        </w:rPr>
        <w:br/>
      </w:r>
      <w:r w:rsidRPr="00662326">
        <w:rPr>
          <w:noProof/>
          <w:lang w:val="en-US" w:eastAsia="de-DE"/>
        </w:rPr>
        <w:drawing>
          <wp:inline distT="0" distB="0" distL="0" distR="0" wp14:anchorId="19735403" wp14:editId="3402CC91">
            <wp:extent cx="5123841" cy="1670834"/>
            <wp:effectExtent l="0" t="0" r="6985" b="571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 Click Application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" t="34588" r="58705" b="46437"/>
                    <a:stretch/>
                  </pic:blipFill>
                  <pic:spPr bwMode="auto">
                    <a:xfrm>
                      <a:off x="0" y="0"/>
                      <a:ext cx="5188436" cy="169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4E8E7" w14:textId="39B4A8A2" w:rsidR="00BF4D11" w:rsidRPr="00662326" w:rsidRDefault="00B26F37" w:rsidP="00BF4D11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noProof/>
          <w:lang w:val="en-US"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9DF34F" wp14:editId="1E8F9FBF">
                <wp:simplePos x="0" y="0"/>
                <wp:positionH relativeFrom="column">
                  <wp:posOffset>2572344</wp:posOffset>
                </wp:positionH>
                <wp:positionV relativeFrom="paragraph">
                  <wp:posOffset>2083124</wp:posOffset>
                </wp:positionV>
                <wp:extent cx="3665261" cy="1610036"/>
                <wp:effectExtent l="0" t="50800" r="0" b="0"/>
                <wp:wrapNone/>
                <wp:docPr id="11" name="Gruppierung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5261" cy="1610036"/>
                          <a:chOff x="0" y="0"/>
                          <a:chExt cx="3665261" cy="1610036"/>
                        </a:xfrm>
                      </wpg:grpSpPr>
                      <wps:wsp>
                        <wps:cNvPr id="9" name="Rechteck 9"/>
                        <wps:cNvSpPr/>
                        <wps:spPr>
                          <a:xfrm>
                            <a:off x="0" y="466928"/>
                            <a:ext cx="3665261" cy="11431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175098" y="0"/>
                            <a:ext cx="914251" cy="350088"/>
                          </a:xfrm>
                          <a:prstGeom prst="ellipse">
                            <a:avLst/>
                          </a:prstGeom>
                          <a:noFill/>
                          <a:ln w="63500">
                            <a:solidFill>
                              <a:srgbClr val="FF0000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AAC54" id="Gruppierung 11" o:spid="_x0000_s1026" style="position:absolute;margin-left:202.55pt;margin-top:164.05pt;width:288.6pt;height:126.75pt;z-index:251662336" coordsize="3665261,16100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">
                <v:rect id="Rechteck 9" o:spid="_x0000_s1027" style="position:absolute;top:466928;width:3665261;height:114310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uS29xAAA&#10;ANoAAAAPAAAAZHJzL2Rvd25yZXYueG1sRI9Ba8JAFITvhf6H5RW81U0r0Zq6hiIatLfaxvMj+5qE&#10;Zt/G7Griv3cFocdhZr5hFulgGnGmztWWFbyMIxDEhdU1lwp+vjfPbyCcR9bYWCYFF3KQLh8fFpho&#10;2/MXnfe+FAHCLkEFlfdtIqUrKjLoxrYlDt6v7Qz6ILtS6g77ADeNfI2iqTRYc1iosKVVRcXf/mQU&#10;nOLZbj0cjtkkj/LZZ97EW5+1So2eho93EJ4G/x++t7dawRxuV8INk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7ktvcQAAADaAAAADwAAAAAAAAAAAAAAAACXAgAAZHJzL2Rv&#10;d25yZXYueG1sUEsFBgAAAAAEAAQA9QAAAIgDAAAAAA==&#10;" fillcolor="white [3212]" stroked="f" strokeweight="2pt"/>
                <v:oval id="Oval 10" o:spid="_x0000_s1028" style="position:absolute;left:175098;width:914251;height:3500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hYO6xAAA&#10;ANsAAAAPAAAAZHJzL2Rvd25yZXYueG1sRI9Ba8JAEIXvQv/DMgVvumsPRVJXKW0FCx7U+AOG7DQJ&#10;zc6G7JpEf71zELzN8N68981qM/pG9dTFOrCFxdyAIi6Cq7m0cM63syWomJAdNoHJwpUibNYvkxVm&#10;Lgx8pP6USiUhHDO0UKXUZlrHoiKPcR5aYtH+QucxydqV2nU4SLhv9Jsx79pjzdJQYUtfFRX/p4u3&#10;cPu5HHLzq5eFufn9Yui/t+mQWzt9HT8/QCUa09P8uN45wRd6+UUG0O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IWDusQAAADbAAAADwAAAAAAAAAAAAAAAACXAgAAZHJzL2Rv&#10;d25yZXYueG1sUEsFBgAAAAAEAAQA9QAAAIgDAAAAAA==&#10;" filled="f" strokecolor="red" strokeweight="5pt">
                  <v:shadow on="t" opacity="26214f" mv:blur="50800f" origin=",-.5" offset="0,3pt"/>
                </v:oval>
              </v:group>
            </w:pict>
          </mc:Fallback>
        </mc:AlternateContent>
      </w:r>
      <w:r w:rsidR="00BF4D11" w:rsidRPr="00662326">
        <w:rPr>
          <w:lang w:val="en-US"/>
        </w:rPr>
        <w:t>Click the “Deployment” Button:</w:t>
      </w:r>
      <w:r w:rsidR="00BF4D11" w:rsidRPr="00662326">
        <w:rPr>
          <w:lang w:val="en-US"/>
        </w:rPr>
        <w:br/>
      </w:r>
      <w:r w:rsidRPr="00662326">
        <w:rPr>
          <w:noProof/>
          <w:lang w:val="en-US" w:eastAsia="de-DE"/>
        </w:rPr>
        <w:drawing>
          <wp:inline distT="0" distB="0" distL="0" distR="0" wp14:anchorId="7AF72F12" wp14:editId="084C081B">
            <wp:extent cx="5333554" cy="3092567"/>
            <wp:effectExtent l="0" t="0" r="635" b="635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Click Application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91" b="43402"/>
                    <a:stretch/>
                  </pic:blipFill>
                  <pic:spPr bwMode="auto">
                    <a:xfrm>
                      <a:off x="0" y="0"/>
                      <a:ext cx="5353705" cy="31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2326">
        <w:rPr>
          <w:lang w:val="en-US"/>
        </w:rPr>
        <w:br/>
      </w:r>
    </w:p>
    <w:p w14:paraId="06F0198A" w14:textId="5B3A2FBD" w:rsidR="00B26F37" w:rsidRPr="00662326" w:rsidRDefault="001576E4" w:rsidP="00BF4D11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noProof/>
          <w:lang w:val="en-US"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DBD79" wp14:editId="6DB0BC64">
                <wp:simplePos x="0" y="0"/>
                <wp:positionH relativeFrom="column">
                  <wp:posOffset>2319047</wp:posOffset>
                </wp:positionH>
                <wp:positionV relativeFrom="paragraph">
                  <wp:posOffset>1634315</wp:posOffset>
                </wp:positionV>
                <wp:extent cx="2062629" cy="574040"/>
                <wp:effectExtent l="76200" t="50800" r="96520" b="1625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629" cy="57404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F231C" id="Oval 13" o:spid="_x0000_s1026" style="position:absolute;margin-left:182.6pt;margin-top:128.7pt;width:162.4pt;height:4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" filled="f" strokecolor="red" strokeweight="5pt">
                <v:shadow on="t" opacity="26214f" mv:blur="50800f" origin=",-.5" offset="0,3pt"/>
              </v:oval>
            </w:pict>
          </mc:Fallback>
        </mc:AlternateContent>
      </w:r>
      <w:r w:rsidR="00B26F37" w:rsidRPr="00662326">
        <w:rPr>
          <w:lang w:val="en-US"/>
        </w:rPr>
        <w:t>Click “Choose File”:</w:t>
      </w:r>
      <w:r w:rsidR="00B26F37" w:rsidRPr="00662326">
        <w:rPr>
          <w:lang w:val="en-US"/>
        </w:rPr>
        <w:br/>
      </w:r>
      <w:r w:rsidR="00B26F37" w:rsidRPr="00662326">
        <w:rPr>
          <w:noProof/>
          <w:lang w:val="en-US" w:eastAsia="de-DE"/>
        </w:rPr>
        <w:drawing>
          <wp:inline distT="0" distB="0" distL="0" distR="0" wp14:anchorId="46817423" wp14:editId="3A8E387E">
            <wp:extent cx="5386895" cy="3477746"/>
            <wp:effectExtent l="0" t="0" r="0" b="254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Click Application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" r="28908" b="28217"/>
                    <a:stretch/>
                  </pic:blipFill>
                  <pic:spPr bwMode="auto">
                    <a:xfrm>
                      <a:off x="0" y="0"/>
                      <a:ext cx="5406029" cy="34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F37" w:rsidRPr="00662326">
        <w:rPr>
          <w:lang w:val="en-US"/>
        </w:rPr>
        <w:br/>
      </w:r>
      <w:r w:rsidR="00AD3417" w:rsidRPr="00662326">
        <w:rPr>
          <w:b/>
          <w:lang w:val="en-US"/>
        </w:rPr>
        <w:br/>
      </w:r>
      <w:r w:rsidR="006F6824" w:rsidRPr="00662326">
        <w:rPr>
          <w:b/>
          <w:lang w:val="en-US"/>
        </w:rPr>
        <w:t>Important:</w:t>
      </w:r>
      <w:r w:rsidR="006F6824" w:rsidRPr="00662326">
        <w:rPr>
          <w:lang w:val="en-US"/>
        </w:rPr>
        <w:t xml:space="preserve"> filename of war must not be same as already deployed war files! </w:t>
      </w:r>
      <w:r w:rsidR="006F6824" w:rsidRPr="00662326">
        <w:rPr>
          <w:lang w:val="en-US"/>
        </w:rPr>
        <w:br/>
        <w:t xml:space="preserve">Moreover, </w:t>
      </w:r>
      <w:r w:rsidR="006F6824" w:rsidRPr="00662326">
        <w:rPr>
          <w:rFonts w:cs="Arial"/>
          <w:lang w:val="en-US"/>
        </w:rPr>
        <w:t>filen</w:t>
      </w:r>
      <w:r w:rsidR="006F6824" w:rsidRPr="00662326">
        <w:rPr>
          <w:rFonts w:cs="Arial"/>
          <w:lang w:val="en-US"/>
        </w:rPr>
        <w:t>ame must start with a letter, number or underscore and may contain only letters, numbers, and these characters: hyphen, period, underscore, slash, colon, hash, and semicolon.</w:t>
      </w:r>
      <w:r w:rsidR="006F6824" w:rsidRPr="00662326">
        <w:rPr>
          <w:lang w:val="en-US"/>
        </w:rPr>
        <w:t xml:space="preserve"> </w:t>
      </w:r>
    </w:p>
    <w:p w14:paraId="05C81D15" w14:textId="7E01F3DF" w:rsidR="00B26F37" w:rsidRPr="00662326" w:rsidRDefault="004805F7" w:rsidP="00BF4D11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noProof/>
          <w:lang w:val="en-US" w:eastAsia="de-D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2B20F0" wp14:editId="09D1702E">
                <wp:simplePos x="0" y="0"/>
                <wp:positionH relativeFrom="column">
                  <wp:posOffset>5322759</wp:posOffset>
                </wp:positionH>
                <wp:positionV relativeFrom="paragraph">
                  <wp:posOffset>949852</wp:posOffset>
                </wp:positionV>
                <wp:extent cx="532954" cy="520430"/>
                <wp:effectExtent l="76200" t="50800" r="102235" b="14033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54" cy="52043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0AA3B1" id="Oval 15" o:spid="_x0000_s1026" style="position:absolute;margin-left:419.1pt;margin-top:74.8pt;width:41.95pt;height:4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" filled="f" strokecolor="red" strokeweight="5pt">
                <v:shadow on="t" opacity="26214f" mv:blur="50800f" origin=",-.5" offset="0,3pt"/>
              </v:oval>
            </w:pict>
          </mc:Fallback>
        </mc:AlternateContent>
      </w:r>
      <w:r w:rsidRPr="00662326">
        <w:rPr>
          <w:lang w:val="en-US"/>
        </w:rPr>
        <w:t>Click “OK”:</w:t>
      </w:r>
      <w:r w:rsidRPr="00662326">
        <w:rPr>
          <w:lang w:val="en-US"/>
        </w:rPr>
        <w:br/>
      </w:r>
      <w:r w:rsidRPr="00662326">
        <w:rPr>
          <w:lang w:val="en-US"/>
        </w:rPr>
        <w:br/>
      </w:r>
      <w:r w:rsidRPr="00662326">
        <w:rPr>
          <w:noProof/>
          <w:lang w:val="en-US" w:eastAsia="de-DE"/>
        </w:rPr>
        <w:drawing>
          <wp:inline distT="0" distB="0" distL="0" distR="0" wp14:anchorId="31BCE877" wp14:editId="6B6A393C">
            <wp:extent cx="5562154" cy="3556472"/>
            <wp:effectExtent l="0" t="0" r="635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6 Click O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212" cy="35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F8B7" w14:textId="2BF5A541" w:rsidR="004805F7" w:rsidRPr="00662326" w:rsidRDefault="00D32ECF" w:rsidP="00BF4D11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noProof/>
          <w:lang w:val="en-US"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673789" wp14:editId="1B238944">
                <wp:simplePos x="0" y="0"/>
                <wp:positionH relativeFrom="column">
                  <wp:posOffset>4368368</wp:posOffset>
                </wp:positionH>
                <wp:positionV relativeFrom="paragraph">
                  <wp:posOffset>1552980</wp:posOffset>
                </wp:positionV>
                <wp:extent cx="532954" cy="520430"/>
                <wp:effectExtent l="76200" t="50800" r="102235" b="14033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54" cy="52043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D8DFD" id="Oval 17" o:spid="_x0000_s1026" style="position:absolute;margin-left:343.95pt;margin-top:122.3pt;width:41.95pt;height:4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" filled="f" strokecolor="red" strokeweight="5pt">
                <v:shadow on="t" opacity="26214f" mv:blur="50800f" origin=",-.5" offset="0,3pt"/>
              </v:oval>
            </w:pict>
          </mc:Fallback>
        </mc:AlternateContent>
      </w:r>
      <w:r w:rsidR="004805F7" w:rsidRPr="00662326">
        <w:rPr>
          <w:lang w:val="en-US"/>
        </w:rPr>
        <w:t>Click “Launch”:</w:t>
      </w:r>
      <w:r w:rsidR="004805F7" w:rsidRPr="00662326">
        <w:rPr>
          <w:lang w:val="en-US"/>
        </w:rPr>
        <w:br/>
      </w:r>
      <w:r w:rsidR="004805F7" w:rsidRPr="00662326">
        <w:rPr>
          <w:lang w:val="en-US"/>
        </w:rPr>
        <w:br/>
      </w:r>
      <w:r w:rsidR="00225E9B" w:rsidRPr="00662326">
        <w:rPr>
          <w:noProof/>
          <w:lang w:val="en-US" w:eastAsia="de-DE"/>
        </w:rPr>
        <w:drawing>
          <wp:inline distT="0" distB="0" distL="0" distR="0" wp14:anchorId="05E0E784" wp14:editId="45C4B83C">
            <wp:extent cx="5562154" cy="3556472"/>
            <wp:effectExtent l="0" t="0" r="635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7 Click Launc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69" cy="35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5F7" w:rsidRPr="00662326">
        <w:rPr>
          <w:lang w:val="en-US"/>
        </w:rPr>
        <w:br/>
      </w:r>
    </w:p>
    <w:p w14:paraId="5CC3D25B" w14:textId="78D5D873" w:rsidR="004805F7" w:rsidRPr="00662326" w:rsidRDefault="00D32ECF" w:rsidP="00BF4D11">
      <w:pPr>
        <w:pStyle w:val="Listenabsatz"/>
        <w:numPr>
          <w:ilvl w:val="0"/>
          <w:numId w:val="42"/>
        </w:numPr>
        <w:spacing w:after="200" w:line="276" w:lineRule="auto"/>
        <w:contextualSpacing w:val="0"/>
        <w:rPr>
          <w:lang w:val="en-US"/>
        </w:rPr>
      </w:pPr>
      <w:r w:rsidRPr="00662326">
        <w:rPr>
          <w:lang w:val="en-US"/>
        </w:rPr>
        <w:lastRenderedPageBreak/>
        <w:t xml:space="preserve">You get the </w:t>
      </w:r>
      <w:r w:rsidR="006F6824" w:rsidRPr="00662326">
        <w:rPr>
          <w:lang w:val="en-US"/>
        </w:rPr>
        <w:t>application links</w:t>
      </w:r>
      <w:r w:rsidRPr="00662326">
        <w:rPr>
          <w:lang w:val="en-US"/>
        </w:rPr>
        <w:t xml:space="preserve"> which can </w:t>
      </w:r>
      <w:r w:rsidR="006F6824" w:rsidRPr="00662326">
        <w:rPr>
          <w:lang w:val="en-US"/>
        </w:rPr>
        <w:t xml:space="preserve">be </w:t>
      </w:r>
      <w:r w:rsidRPr="00662326">
        <w:rPr>
          <w:lang w:val="en-US"/>
        </w:rPr>
        <w:t xml:space="preserve">put in </w:t>
      </w:r>
      <w:r w:rsidR="00662326">
        <w:rPr>
          <w:lang w:val="en-US"/>
        </w:rPr>
        <w:t>the</w:t>
      </w:r>
      <w:bookmarkStart w:id="0" w:name="_GoBack"/>
      <w:bookmarkEnd w:id="0"/>
      <w:r w:rsidR="006F6824" w:rsidRPr="00662326">
        <w:rPr>
          <w:lang w:val="en-US"/>
        </w:rPr>
        <w:t xml:space="preserve"> </w:t>
      </w:r>
      <w:r w:rsidRPr="00662326">
        <w:rPr>
          <w:lang w:val="en-US"/>
        </w:rPr>
        <w:t>browser:</w:t>
      </w:r>
      <w:r w:rsidRPr="00662326">
        <w:rPr>
          <w:lang w:val="en-US"/>
        </w:rPr>
        <w:br/>
      </w:r>
      <w:r w:rsidRPr="00662326">
        <w:rPr>
          <w:lang w:val="en-US"/>
        </w:rPr>
        <w:br/>
      </w:r>
      <w:r w:rsidRPr="00662326">
        <w:rPr>
          <w:noProof/>
          <w:lang w:val="en-US" w:eastAsia="de-DE"/>
        </w:rPr>
        <w:drawing>
          <wp:inline distT="0" distB="0" distL="0" distR="0" wp14:anchorId="6D06DF22" wp14:editId="6ADDDE47">
            <wp:extent cx="5676454" cy="3770345"/>
            <wp:effectExtent l="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8 Get the Link Kopi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419" cy="37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5F7" w:rsidRPr="00662326" w:rsidSect="006F6824">
      <w:footerReference w:type="default" r:id="rId16"/>
      <w:headerReference w:type="first" r:id="rId17"/>
      <w:footerReference w:type="first" r:id="rId18"/>
      <w:pgSz w:w="11906" w:h="16838" w:code="9"/>
      <w:pgMar w:top="1508" w:right="1134" w:bottom="1644" w:left="1418" w:header="709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E0BC1A" w14:textId="77777777" w:rsidR="0023328F" w:rsidRDefault="0023328F" w:rsidP="00A76598">
      <w:r>
        <w:separator/>
      </w:r>
    </w:p>
  </w:endnote>
  <w:endnote w:type="continuationSeparator" w:id="0">
    <w:p w14:paraId="787A29BD" w14:textId="77777777" w:rsidR="0023328F" w:rsidRDefault="0023328F" w:rsidP="00A76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4BD29A" w14:textId="77777777" w:rsidR="00AD3417" w:rsidRPr="004C191E" w:rsidRDefault="00AD3417" w:rsidP="00AD3417">
    <w:pPr>
      <w:pStyle w:val="Fuzeile"/>
      <w:spacing w:line="276" w:lineRule="auto"/>
      <w:ind w:right="360"/>
      <w:rPr>
        <w:szCs w:val="16"/>
        <w:lang w:val="en-GB"/>
      </w:rPr>
    </w:pPr>
    <w:r w:rsidRPr="004C191E">
      <w:rPr>
        <w:szCs w:val="16"/>
        <w:lang w:val="en-GB"/>
      </w:rPr>
      <w:t>IP-516vt</w:t>
    </w:r>
  </w:p>
  <w:p w14:paraId="73DB2965" w14:textId="77777777" w:rsidR="00AD3417" w:rsidRPr="004C191E" w:rsidRDefault="00AD3417" w:rsidP="00662326">
    <w:pPr>
      <w:pStyle w:val="Fuzeile"/>
      <w:framePr w:wrap="notBeside" w:vAnchor="page" w:hAnchor="page" w:x="10522" w:y="16025"/>
      <w:rPr>
        <w:rStyle w:val="Seitenzahl"/>
        <w:lang w:val="en-GB"/>
      </w:rPr>
    </w:pPr>
    <w:r w:rsidRPr="004C191E">
      <w:rPr>
        <w:rStyle w:val="Seitenzahl"/>
        <w:lang w:val="en-GB"/>
      </w:rPr>
      <w:fldChar w:fldCharType="begin"/>
    </w:r>
    <w:r w:rsidRPr="004C191E">
      <w:rPr>
        <w:rStyle w:val="Seitenzahl"/>
        <w:lang w:val="en-GB"/>
      </w:rPr>
      <w:instrText xml:space="preserve">PAGE  </w:instrText>
    </w:r>
    <w:r w:rsidRPr="004C191E">
      <w:rPr>
        <w:rStyle w:val="Seitenzahl"/>
        <w:lang w:val="en-GB"/>
      </w:rPr>
      <w:fldChar w:fldCharType="separate"/>
    </w:r>
    <w:r w:rsidR="00662326">
      <w:rPr>
        <w:rStyle w:val="Seitenzahl"/>
        <w:noProof/>
        <w:lang w:val="en-GB"/>
      </w:rPr>
      <w:t>2</w:t>
    </w:r>
    <w:r w:rsidRPr="004C191E">
      <w:rPr>
        <w:rStyle w:val="Seitenzahl"/>
        <w:lang w:val="en-GB"/>
      </w:rPr>
      <w:fldChar w:fldCharType="end"/>
    </w:r>
    <w:r>
      <w:rPr>
        <w:rStyle w:val="Seitenzahl"/>
        <w:lang w:val="en-GB"/>
      </w:rPr>
      <w:t xml:space="preserve"> / </w:t>
    </w:r>
    <w:r>
      <w:rPr>
        <w:rStyle w:val="Seitenzahl"/>
        <w:lang w:val="en-GB"/>
      </w:rPr>
      <w:fldChar w:fldCharType="begin"/>
    </w:r>
    <w:r>
      <w:rPr>
        <w:rStyle w:val="Seitenzahl"/>
        <w:lang w:val="en-GB"/>
      </w:rPr>
      <w:instrText xml:space="preserve"> NUMPAGES  \* MERGEFORMAT </w:instrText>
    </w:r>
    <w:r>
      <w:rPr>
        <w:rStyle w:val="Seitenzahl"/>
        <w:lang w:val="en-GB"/>
      </w:rPr>
      <w:fldChar w:fldCharType="separate"/>
    </w:r>
    <w:r w:rsidR="00662326">
      <w:rPr>
        <w:rStyle w:val="Seitenzahl"/>
        <w:noProof/>
        <w:lang w:val="en-GB"/>
      </w:rPr>
      <w:t>4</w:t>
    </w:r>
    <w:r>
      <w:rPr>
        <w:rStyle w:val="Seitenzahl"/>
        <w:lang w:val="en-GB"/>
      </w:rPr>
      <w:fldChar w:fldCharType="end"/>
    </w:r>
    <w:r>
      <w:rPr>
        <w:rStyle w:val="Seitenzahl"/>
        <w:lang w:val="en-GB"/>
      </w:rPr>
      <w:t xml:space="preserve"> </w:t>
    </w:r>
  </w:p>
  <w:p w14:paraId="32D1B735" w14:textId="1BD645A2" w:rsidR="00103550" w:rsidRPr="00AD3417" w:rsidRDefault="00AD3417" w:rsidP="00AD3417">
    <w:pPr>
      <w:spacing w:line="276" w:lineRule="auto"/>
      <w:rPr>
        <w:sz w:val="16"/>
        <w:szCs w:val="16"/>
        <w:lang w:val="en-GB"/>
      </w:rPr>
    </w:pPr>
    <w:r w:rsidRPr="004C191E">
      <w:rPr>
        <w:sz w:val="16"/>
        <w:szCs w:val="16"/>
        <w:lang w:val="en-GB"/>
      </w:rPr>
      <w:t xml:space="preserve">IMVS17: SPECCHIO </w:t>
    </w:r>
    <w:proofErr w:type="spellStart"/>
    <w:r w:rsidRPr="004C191E">
      <w:rPr>
        <w:sz w:val="16"/>
        <w:szCs w:val="16"/>
        <w:lang w:val="en-GB"/>
      </w:rPr>
      <w:t>Webinterface</w:t>
    </w:r>
    <w:proofErr w:type="spellEnd"/>
    <w:r>
      <w:rPr>
        <w:sz w:val="16"/>
        <w:szCs w:val="16"/>
        <w:lang w:val="en-GB"/>
      </w:rPr>
      <w:br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F4DD68" w14:textId="77777777" w:rsidR="004C191E" w:rsidRPr="004C191E" w:rsidRDefault="004C191E" w:rsidP="004C191E">
    <w:pPr>
      <w:pStyle w:val="Fuzeile"/>
      <w:spacing w:line="276" w:lineRule="auto"/>
      <w:ind w:right="360"/>
      <w:rPr>
        <w:szCs w:val="16"/>
        <w:lang w:val="en-GB"/>
      </w:rPr>
    </w:pPr>
    <w:r w:rsidRPr="004C191E">
      <w:rPr>
        <w:szCs w:val="16"/>
        <w:lang w:val="en-GB"/>
      </w:rPr>
      <w:t>IP-516vt</w:t>
    </w:r>
  </w:p>
  <w:p w14:paraId="6DD4F09A" w14:textId="77777777" w:rsidR="005921E2" w:rsidRPr="004C191E" w:rsidRDefault="005921E2" w:rsidP="005921E2">
    <w:pPr>
      <w:pStyle w:val="Fuzeile"/>
      <w:framePr w:wrap="notBeside" w:vAnchor="page" w:hAnchor="page" w:x="10522" w:y="16025"/>
      <w:rPr>
        <w:rStyle w:val="Seitenzahl"/>
        <w:lang w:val="en-GB"/>
      </w:rPr>
    </w:pPr>
    <w:r w:rsidRPr="004C191E">
      <w:rPr>
        <w:rStyle w:val="Seitenzahl"/>
        <w:lang w:val="en-GB"/>
      </w:rPr>
      <w:fldChar w:fldCharType="begin"/>
    </w:r>
    <w:r w:rsidRPr="004C191E">
      <w:rPr>
        <w:rStyle w:val="Seitenzahl"/>
        <w:lang w:val="en-GB"/>
      </w:rPr>
      <w:instrText xml:space="preserve">PAGE  </w:instrText>
    </w:r>
    <w:r w:rsidRPr="004C191E">
      <w:rPr>
        <w:rStyle w:val="Seitenzahl"/>
        <w:lang w:val="en-GB"/>
      </w:rPr>
      <w:fldChar w:fldCharType="separate"/>
    </w:r>
    <w:r w:rsidR="00662326">
      <w:rPr>
        <w:rStyle w:val="Seitenzahl"/>
        <w:noProof/>
        <w:lang w:val="en-GB"/>
      </w:rPr>
      <w:t>1</w:t>
    </w:r>
    <w:r w:rsidRPr="004C191E">
      <w:rPr>
        <w:rStyle w:val="Seitenzahl"/>
        <w:lang w:val="en-GB"/>
      </w:rPr>
      <w:fldChar w:fldCharType="end"/>
    </w:r>
    <w:r>
      <w:rPr>
        <w:rStyle w:val="Seitenzahl"/>
        <w:lang w:val="en-GB"/>
      </w:rPr>
      <w:t xml:space="preserve"> / </w:t>
    </w:r>
    <w:r>
      <w:rPr>
        <w:rStyle w:val="Seitenzahl"/>
        <w:lang w:val="en-GB"/>
      </w:rPr>
      <w:fldChar w:fldCharType="begin"/>
    </w:r>
    <w:r>
      <w:rPr>
        <w:rStyle w:val="Seitenzahl"/>
        <w:lang w:val="en-GB"/>
      </w:rPr>
      <w:instrText xml:space="preserve"> NUMPAGES  \* MERGEFORMAT </w:instrText>
    </w:r>
    <w:r>
      <w:rPr>
        <w:rStyle w:val="Seitenzahl"/>
        <w:lang w:val="en-GB"/>
      </w:rPr>
      <w:fldChar w:fldCharType="separate"/>
    </w:r>
    <w:r w:rsidR="00662326">
      <w:rPr>
        <w:rStyle w:val="Seitenzahl"/>
        <w:noProof/>
        <w:lang w:val="en-GB"/>
      </w:rPr>
      <w:t>4</w:t>
    </w:r>
    <w:r>
      <w:rPr>
        <w:rStyle w:val="Seitenzahl"/>
        <w:lang w:val="en-GB"/>
      </w:rPr>
      <w:fldChar w:fldCharType="end"/>
    </w:r>
    <w:r>
      <w:rPr>
        <w:rStyle w:val="Seitenzahl"/>
        <w:lang w:val="en-GB"/>
      </w:rPr>
      <w:t xml:space="preserve"> </w:t>
    </w:r>
  </w:p>
  <w:p w14:paraId="7B75A2D6" w14:textId="043569C1" w:rsidR="004C191E" w:rsidRPr="004C191E" w:rsidRDefault="004C191E" w:rsidP="004C191E">
    <w:pPr>
      <w:spacing w:line="276" w:lineRule="auto"/>
      <w:rPr>
        <w:sz w:val="16"/>
        <w:szCs w:val="16"/>
        <w:lang w:val="en-GB"/>
      </w:rPr>
    </w:pPr>
    <w:r w:rsidRPr="004C191E">
      <w:rPr>
        <w:sz w:val="16"/>
        <w:szCs w:val="16"/>
        <w:lang w:val="en-GB"/>
      </w:rPr>
      <w:t xml:space="preserve">IMVS17: SPECCHIO </w:t>
    </w:r>
    <w:proofErr w:type="spellStart"/>
    <w:r w:rsidRPr="004C191E">
      <w:rPr>
        <w:sz w:val="16"/>
        <w:szCs w:val="16"/>
        <w:lang w:val="en-GB"/>
      </w:rPr>
      <w:t>Webinterface</w:t>
    </w:r>
    <w:proofErr w:type="spellEnd"/>
  </w:p>
  <w:p w14:paraId="14A95E4C" w14:textId="77777777" w:rsidR="00C536C2" w:rsidRPr="004C191E" w:rsidRDefault="00C536C2" w:rsidP="004C191E">
    <w:pPr>
      <w:pStyle w:val="Fuzeile"/>
      <w:spacing w:line="276" w:lineRule="auto"/>
      <w:rPr>
        <w:szCs w:val="16"/>
        <w:lang w:val="en-GB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51816" w14:textId="77777777" w:rsidR="0023328F" w:rsidRPr="00ED0D02" w:rsidRDefault="0023328F" w:rsidP="00ED0D02">
      <w:pPr>
        <w:pStyle w:val="Fuzeile"/>
      </w:pPr>
    </w:p>
  </w:footnote>
  <w:footnote w:type="continuationSeparator" w:id="0">
    <w:p w14:paraId="0B4D70E7" w14:textId="77777777" w:rsidR="0023328F" w:rsidRDefault="0023328F" w:rsidP="00A7659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9DE2BD" w14:textId="4A37F071" w:rsidR="00437505" w:rsidRPr="00437505" w:rsidRDefault="004C191E" w:rsidP="00437505">
    <w:pPr>
      <w:pStyle w:val="Kopfzeile"/>
    </w:pPr>
    <w:r>
      <w:rPr>
        <w:i/>
        <w:noProof/>
        <w:color w:val="808080" w:themeColor="background1" w:themeShade="80"/>
        <w:sz w:val="20"/>
        <w:szCs w:val="20"/>
        <w:lang w:val="de-DE" w:eastAsia="de-DE"/>
      </w:rPr>
      <w:drawing>
        <wp:anchor distT="0" distB="0" distL="114300" distR="114300" simplePos="0" relativeHeight="251663360" behindDoc="0" locked="0" layoutInCell="1" allowOverlap="1" wp14:anchorId="12404C0D" wp14:editId="249A0690">
          <wp:simplePos x="0" y="0"/>
          <wp:positionH relativeFrom="page">
            <wp:posOffset>652145</wp:posOffset>
          </wp:positionH>
          <wp:positionV relativeFrom="page">
            <wp:posOffset>328930</wp:posOffset>
          </wp:positionV>
          <wp:extent cx="3744000" cy="360000"/>
          <wp:effectExtent l="0" t="0" r="0" b="0"/>
          <wp:wrapNone/>
          <wp:docPr id="20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:\_FHNW\Vorlagen\Verschiedene Hochschulen RICHTIG\Bilder\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744000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FEF468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B184C4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C1623E6"/>
    <w:lvl w:ilvl="0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6CCC4272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63C6400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5">
    <w:nsid w:val="006D7B89"/>
    <w:multiLevelType w:val="hybridMultilevel"/>
    <w:tmpl w:val="58FC1CDE"/>
    <w:lvl w:ilvl="0" w:tplc="BA164EB8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20C3F2E"/>
    <w:multiLevelType w:val="hybridMultilevel"/>
    <w:tmpl w:val="F41803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10192E"/>
    <w:multiLevelType w:val="multilevel"/>
    <w:tmpl w:val="DA1CE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0B167751"/>
    <w:multiLevelType w:val="hybridMultilevel"/>
    <w:tmpl w:val="6B1A33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D426CA"/>
    <w:multiLevelType w:val="hybridMultilevel"/>
    <w:tmpl w:val="4FAC0E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5D4ECB"/>
    <w:multiLevelType w:val="multilevel"/>
    <w:tmpl w:val="4DC03B84"/>
    <w:lvl w:ilvl="0">
      <w:start w:val="1"/>
      <w:numFmt w:val="lowerLetter"/>
      <w:lvlText w:val="%1)"/>
      <w:lvlJc w:val="left"/>
      <w:pPr>
        <w:ind w:left="227" w:hanging="22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77" w:hanging="226"/>
      </w:pPr>
      <w:rPr>
        <w:rFonts w:hint="default"/>
      </w:rPr>
    </w:lvl>
    <w:lvl w:ilvl="2">
      <w:start w:val="1"/>
      <w:numFmt w:val="lowerLetter"/>
      <w:lvlText w:val="%3)"/>
      <w:lvlJc w:val="right"/>
      <w:pPr>
        <w:ind w:left="1928" w:hanging="227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778" w:hanging="226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29" w:hanging="227"/>
      </w:pPr>
      <w:rPr>
        <w:rFonts w:hint="default"/>
      </w:rPr>
    </w:lvl>
    <w:lvl w:ilvl="5">
      <w:start w:val="1"/>
      <w:numFmt w:val="lowerLetter"/>
      <w:lvlText w:val="%6)"/>
      <w:lvlJc w:val="right"/>
      <w:pPr>
        <w:ind w:left="4479" w:hanging="226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5103"/>
        </w:tabs>
        <w:ind w:left="5330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54"/>
        </w:tabs>
        <w:ind w:left="6180" w:hanging="226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6804"/>
        </w:tabs>
        <w:ind w:left="7031" w:hanging="227"/>
      </w:pPr>
      <w:rPr>
        <w:rFonts w:hint="default"/>
      </w:rPr>
    </w:lvl>
  </w:abstractNum>
  <w:abstractNum w:abstractNumId="11">
    <w:nsid w:val="15D95836"/>
    <w:multiLevelType w:val="hybridMultilevel"/>
    <w:tmpl w:val="C540C5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B61921"/>
    <w:multiLevelType w:val="hybridMultilevel"/>
    <w:tmpl w:val="868C21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E552E4"/>
    <w:multiLevelType w:val="hybridMultilevel"/>
    <w:tmpl w:val="8C02A0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2E3E4A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2E4FEE"/>
    <w:multiLevelType w:val="hybridMultilevel"/>
    <w:tmpl w:val="92A0889E"/>
    <w:lvl w:ilvl="0" w:tplc="0C800894">
      <w:start w:val="1"/>
      <w:numFmt w:val="decimal"/>
      <w:lvlText w:val="%1."/>
      <w:lvlJc w:val="left"/>
      <w:pPr>
        <w:ind w:left="720" w:hanging="360"/>
      </w:pPr>
    </w:lvl>
    <w:lvl w:ilvl="1" w:tplc="0807000F">
      <w:start w:val="1"/>
      <w:numFmt w:val="decimal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326A66"/>
    <w:multiLevelType w:val="hybridMultilevel"/>
    <w:tmpl w:val="50288A98"/>
    <w:lvl w:ilvl="0" w:tplc="3708AE68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481960"/>
    <w:multiLevelType w:val="hybridMultilevel"/>
    <w:tmpl w:val="941C5E76"/>
    <w:lvl w:ilvl="0" w:tplc="307A2B26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220D11"/>
    <w:multiLevelType w:val="multilevel"/>
    <w:tmpl w:val="75384DEA"/>
    <w:numStyleLink w:val="FHNWAufzhlung"/>
  </w:abstractNum>
  <w:abstractNum w:abstractNumId="19">
    <w:nsid w:val="3F7E0860"/>
    <w:multiLevelType w:val="hybridMultilevel"/>
    <w:tmpl w:val="D0FE4E6A"/>
    <w:lvl w:ilvl="0" w:tplc="6BE840D4">
      <w:start w:val="1"/>
      <w:numFmt w:val="decimal"/>
      <w:pStyle w:val="TraktandumThema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3F031F"/>
    <w:multiLevelType w:val="hybridMultilevel"/>
    <w:tmpl w:val="958465D2"/>
    <w:lvl w:ilvl="0" w:tplc="5404955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62687F"/>
    <w:multiLevelType w:val="multilevel"/>
    <w:tmpl w:val="4DC03B84"/>
    <w:lvl w:ilvl="0">
      <w:start w:val="1"/>
      <w:numFmt w:val="lowerLetter"/>
      <w:lvlText w:val="%1)"/>
      <w:lvlJc w:val="left"/>
      <w:pPr>
        <w:ind w:left="227" w:hanging="22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77" w:hanging="226"/>
      </w:pPr>
      <w:rPr>
        <w:rFonts w:hint="default"/>
      </w:rPr>
    </w:lvl>
    <w:lvl w:ilvl="2">
      <w:start w:val="1"/>
      <w:numFmt w:val="lowerLetter"/>
      <w:lvlText w:val="%3)"/>
      <w:lvlJc w:val="right"/>
      <w:pPr>
        <w:ind w:left="1928" w:hanging="227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778" w:hanging="226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29" w:hanging="227"/>
      </w:pPr>
      <w:rPr>
        <w:rFonts w:hint="default"/>
      </w:rPr>
    </w:lvl>
    <w:lvl w:ilvl="5">
      <w:start w:val="1"/>
      <w:numFmt w:val="lowerLetter"/>
      <w:lvlText w:val="%6)"/>
      <w:lvlJc w:val="right"/>
      <w:pPr>
        <w:ind w:left="4479" w:hanging="226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5103"/>
        </w:tabs>
        <w:ind w:left="5330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54"/>
        </w:tabs>
        <w:ind w:left="6180" w:hanging="226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6804"/>
        </w:tabs>
        <w:ind w:left="7031" w:hanging="227"/>
      </w:pPr>
      <w:rPr>
        <w:rFonts w:hint="default"/>
      </w:rPr>
    </w:lvl>
  </w:abstractNum>
  <w:abstractNum w:abstractNumId="22">
    <w:nsid w:val="4E02712E"/>
    <w:multiLevelType w:val="multilevel"/>
    <w:tmpl w:val="50682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E7D487C"/>
    <w:multiLevelType w:val="multilevel"/>
    <w:tmpl w:val="5BBEFE14"/>
    <w:lvl w:ilvl="0">
      <w:start w:val="1"/>
      <w:numFmt w:val="decimal"/>
      <w:lvlText w:val="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1F44949"/>
    <w:multiLevelType w:val="hybridMultilevel"/>
    <w:tmpl w:val="F6385F22"/>
    <w:lvl w:ilvl="0" w:tplc="38BA8D38">
      <w:start w:val="1"/>
      <w:numFmt w:val="bullet"/>
      <w:pStyle w:val="Listenabsatz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F40B2E"/>
    <w:multiLevelType w:val="hybridMultilevel"/>
    <w:tmpl w:val="2D4E6B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0A15AB"/>
    <w:multiLevelType w:val="multilevel"/>
    <w:tmpl w:val="75384DEA"/>
    <w:styleLink w:val="FHNWAufzhlung"/>
    <w:lvl w:ilvl="0">
      <w:start w:val="1"/>
      <w:numFmt w:val="bullet"/>
      <w:pStyle w:val="Aufzhlungszeichen"/>
      <w:lvlText w:val=""/>
      <w:lvlJc w:val="left"/>
      <w:pPr>
        <w:ind w:left="227" w:hanging="227"/>
      </w:pPr>
      <w:rPr>
        <w:rFonts w:ascii="Symbol" w:hAnsi="Symbol" w:hint="default"/>
      </w:rPr>
    </w:lvl>
    <w:lvl w:ilvl="1">
      <w:start w:val="1"/>
      <w:numFmt w:val="bullet"/>
      <w:pStyle w:val="Aufzhlungszeichen2"/>
      <w:lvlText w:val=""/>
      <w:lvlJc w:val="left"/>
      <w:pPr>
        <w:tabs>
          <w:tab w:val="num" w:pos="851"/>
        </w:tabs>
        <w:ind w:left="1077" w:hanging="226"/>
      </w:pPr>
      <w:rPr>
        <w:rFonts w:ascii="Symbol" w:hAnsi="Symbol" w:hint="default"/>
      </w:rPr>
    </w:lvl>
    <w:lvl w:ilvl="2">
      <w:start w:val="1"/>
      <w:numFmt w:val="bullet"/>
      <w:pStyle w:val="Aufzhlungszeichen3"/>
      <w:lvlText w:val=""/>
      <w:lvlJc w:val="left"/>
      <w:pPr>
        <w:tabs>
          <w:tab w:val="num" w:pos="1701"/>
        </w:tabs>
        <w:ind w:left="1928" w:hanging="227"/>
      </w:pPr>
      <w:rPr>
        <w:rFonts w:ascii="Symbol" w:hAnsi="Symbol" w:hint="default"/>
      </w:rPr>
    </w:lvl>
    <w:lvl w:ilvl="3">
      <w:start w:val="1"/>
      <w:numFmt w:val="bullet"/>
      <w:pStyle w:val="Aufzhlungszeichen4"/>
      <w:lvlText w:val=""/>
      <w:lvlJc w:val="left"/>
      <w:pPr>
        <w:tabs>
          <w:tab w:val="num" w:pos="27783"/>
        </w:tabs>
        <w:ind w:left="2778" w:hanging="226"/>
      </w:pPr>
      <w:rPr>
        <w:rFonts w:ascii="Symbol" w:hAnsi="Symbol" w:hint="default"/>
      </w:rPr>
    </w:lvl>
    <w:lvl w:ilvl="4">
      <w:start w:val="1"/>
      <w:numFmt w:val="bullet"/>
      <w:pStyle w:val="Aufzhlungszeichen5"/>
      <w:lvlText w:val=""/>
      <w:lvlJc w:val="left"/>
      <w:pPr>
        <w:tabs>
          <w:tab w:val="num" w:pos="3402"/>
        </w:tabs>
        <w:ind w:left="3629" w:hanging="227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4253"/>
        </w:tabs>
        <w:ind w:left="4479" w:hanging="226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5103"/>
        </w:tabs>
        <w:ind w:left="5330" w:hanging="227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5954"/>
        </w:tabs>
        <w:ind w:left="6180" w:hanging="226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6804"/>
        </w:tabs>
        <w:ind w:left="7031" w:hanging="227"/>
      </w:pPr>
      <w:rPr>
        <w:rFonts w:ascii="Symbol" w:hAnsi="Symbol" w:hint="default"/>
      </w:rPr>
    </w:lvl>
  </w:abstractNum>
  <w:abstractNum w:abstractNumId="27">
    <w:nsid w:val="5C351EBB"/>
    <w:multiLevelType w:val="hybridMultilevel"/>
    <w:tmpl w:val="5504FF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222DB6"/>
    <w:multiLevelType w:val="hybridMultilevel"/>
    <w:tmpl w:val="9A2406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564F06"/>
    <w:multiLevelType w:val="hybridMultilevel"/>
    <w:tmpl w:val="B0C62D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A545A8"/>
    <w:multiLevelType w:val="hybridMultilevel"/>
    <w:tmpl w:val="283860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5F1B00"/>
    <w:multiLevelType w:val="hybridMultilevel"/>
    <w:tmpl w:val="287A49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0855E4"/>
    <w:multiLevelType w:val="hybridMultilevel"/>
    <w:tmpl w:val="643A7764"/>
    <w:lvl w:ilvl="0" w:tplc="A6BE381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C9118D"/>
    <w:multiLevelType w:val="hybridMultilevel"/>
    <w:tmpl w:val="29C4984E"/>
    <w:lvl w:ilvl="0" w:tplc="A956B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28597C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5">
    <w:nsid w:val="72294DEF"/>
    <w:multiLevelType w:val="hybridMultilevel"/>
    <w:tmpl w:val="25B03D60"/>
    <w:lvl w:ilvl="0" w:tplc="956AAD3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7A5D35"/>
    <w:multiLevelType w:val="hybridMultilevel"/>
    <w:tmpl w:val="F6522E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6B095B"/>
    <w:multiLevelType w:val="hybridMultilevel"/>
    <w:tmpl w:val="36E08D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C4B1279"/>
    <w:multiLevelType w:val="hybridMultilevel"/>
    <w:tmpl w:val="C72ECC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880F59"/>
    <w:multiLevelType w:val="hybridMultilevel"/>
    <w:tmpl w:val="DF8A62BE"/>
    <w:lvl w:ilvl="0" w:tplc="D54449C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4"/>
  </w:num>
  <w:num w:numId="3">
    <w:abstractNumId w:val="33"/>
  </w:num>
  <w:num w:numId="4">
    <w:abstractNumId w:val="3"/>
  </w:num>
  <w:num w:numId="5">
    <w:abstractNumId w:val="37"/>
  </w:num>
  <w:num w:numId="6">
    <w:abstractNumId w:val="5"/>
  </w:num>
  <w:num w:numId="7">
    <w:abstractNumId w:val="24"/>
  </w:num>
  <w:num w:numId="8">
    <w:abstractNumId w:val="1"/>
  </w:num>
  <w:num w:numId="9">
    <w:abstractNumId w:val="2"/>
  </w:num>
  <w:num w:numId="10">
    <w:abstractNumId w:val="23"/>
  </w:num>
  <w:num w:numId="11">
    <w:abstractNumId w:val="15"/>
  </w:num>
  <w:num w:numId="12">
    <w:abstractNumId w:val="16"/>
  </w:num>
  <w:num w:numId="13">
    <w:abstractNumId w:val="7"/>
  </w:num>
  <w:num w:numId="14">
    <w:abstractNumId w:val="22"/>
  </w:num>
  <w:num w:numId="15">
    <w:abstractNumId w:val="26"/>
  </w:num>
  <w:num w:numId="16">
    <w:abstractNumId w:val="0"/>
  </w:num>
  <w:num w:numId="17">
    <w:abstractNumId w:val="34"/>
  </w:num>
  <w:num w:numId="18">
    <w:abstractNumId w:val="34"/>
    <w:lvlOverride w:ilvl="0">
      <w:lvl w:ilvl="0">
        <w:start w:val="1"/>
        <w:numFmt w:val="decimal"/>
        <w:pStyle w:val="berschrift1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berschrift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berschrift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berschrift4"/>
        <w:lvlText w:val="%1.%2.%3.%4"/>
        <w:lvlJc w:val="left"/>
        <w:pPr>
          <w:ind w:left="680" w:hanging="680"/>
        </w:pPr>
        <w:rPr>
          <w:rFonts w:hint="default"/>
        </w:rPr>
      </w:lvl>
    </w:lvlOverride>
    <w:lvlOverride w:ilvl="4">
      <w:lvl w:ilvl="4">
        <w:start w:val="1"/>
        <w:numFmt w:val="decimal"/>
        <w:pStyle w:val="berschrift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berschrift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berschrift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berschrift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berschrift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>
    <w:abstractNumId w:val="10"/>
  </w:num>
  <w:num w:numId="20">
    <w:abstractNumId w:val="21"/>
  </w:num>
  <w:num w:numId="21">
    <w:abstractNumId w:val="18"/>
  </w:num>
  <w:num w:numId="22">
    <w:abstractNumId w:val="19"/>
  </w:num>
  <w:num w:numId="23">
    <w:abstractNumId w:val="14"/>
  </w:num>
  <w:num w:numId="24">
    <w:abstractNumId w:val="35"/>
  </w:num>
  <w:num w:numId="25">
    <w:abstractNumId w:val="32"/>
  </w:num>
  <w:num w:numId="26">
    <w:abstractNumId w:val="20"/>
  </w:num>
  <w:num w:numId="27">
    <w:abstractNumId w:val="31"/>
  </w:num>
  <w:num w:numId="28">
    <w:abstractNumId w:val="27"/>
  </w:num>
  <w:num w:numId="29">
    <w:abstractNumId w:val="13"/>
  </w:num>
  <w:num w:numId="30">
    <w:abstractNumId w:val="30"/>
  </w:num>
  <w:num w:numId="31">
    <w:abstractNumId w:val="6"/>
  </w:num>
  <w:num w:numId="32">
    <w:abstractNumId w:val="39"/>
  </w:num>
  <w:num w:numId="33">
    <w:abstractNumId w:val="8"/>
  </w:num>
  <w:num w:numId="34">
    <w:abstractNumId w:val="28"/>
  </w:num>
  <w:num w:numId="35">
    <w:abstractNumId w:val="29"/>
  </w:num>
  <w:num w:numId="36">
    <w:abstractNumId w:val="12"/>
  </w:num>
  <w:num w:numId="37">
    <w:abstractNumId w:val="9"/>
  </w:num>
  <w:num w:numId="38">
    <w:abstractNumId w:val="11"/>
  </w:num>
  <w:num w:numId="39">
    <w:abstractNumId w:val="36"/>
  </w:num>
  <w:num w:numId="40">
    <w:abstractNumId w:val="25"/>
  </w:num>
  <w:num w:numId="41">
    <w:abstractNumId w:val="38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DateAndTime/>
  <w:activeWritingStyle w:appName="MSWord" w:lang="de-CH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de-DE" w:vendorID="64" w:dllVersion="131078" w:nlCheck="1" w:checkStyle="0"/>
  <w:proofState w:spelling="clean" w:grammar="clean"/>
  <w:attachedTemplate r:id="rId1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B23"/>
    <w:rsid w:val="00006649"/>
    <w:rsid w:val="000210DE"/>
    <w:rsid w:val="00022299"/>
    <w:rsid w:val="00051CB9"/>
    <w:rsid w:val="0005534A"/>
    <w:rsid w:val="00062728"/>
    <w:rsid w:val="00071507"/>
    <w:rsid w:val="000906A2"/>
    <w:rsid w:val="000976AF"/>
    <w:rsid w:val="000A47E8"/>
    <w:rsid w:val="000C12E7"/>
    <w:rsid w:val="000C5525"/>
    <w:rsid w:val="000E3664"/>
    <w:rsid w:val="000E575E"/>
    <w:rsid w:val="000F5B72"/>
    <w:rsid w:val="000F7F62"/>
    <w:rsid w:val="00103550"/>
    <w:rsid w:val="00106EAE"/>
    <w:rsid w:val="00126666"/>
    <w:rsid w:val="00131616"/>
    <w:rsid w:val="00137A20"/>
    <w:rsid w:val="0015164B"/>
    <w:rsid w:val="00154784"/>
    <w:rsid w:val="00156BA9"/>
    <w:rsid w:val="001576E4"/>
    <w:rsid w:val="00161573"/>
    <w:rsid w:val="00180D32"/>
    <w:rsid w:val="001D1088"/>
    <w:rsid w:val="001E544A"/>
    <w:rsid w:val="001F18AA"/>
    <w:rsid w:val="001F489A"/>
    <w:rsid w:val="00203812"/>
    <w:rsid w:val="00203DDE"/>
    <w:rsid w:val="002043C8"/>
    <w:rsid w:val="00213675"/>
    <w:rsid w:val="002259EE"/>
    <w:rsid w:val="00225E9B"/>
    <w:rsid w:val="0023328F"/>
    <w:rsid w:val="002468F7"/>
    <w:rsid w:val="0025078C"/>
    <w:rsid w:val="00254C14"/>
    <w:rsid w:val="00261C8D"/>
    <w:rsid w:val="0027097D"/>
    <w:rsid w:val="00287478"/>
    <w:rsid w:val="0029605A"/>
    <w:rsid w:val="002A27DF"/>
    <w:rsid w:val="002A367F"/>
    <w:rsid w:val="002B467D"/>
    <w:rsid w:val="002D51A4"/>
    <w:rsid w:val="002E7766"/>
    <w:rsid w:val="002F69C6"/>
    <w:rsid w:val="00323F0A"/>
    <w:rsid w:val="003260A3"/>
    <w:rsid w:val="003265C4"/>
    <w:rsid w:val="00330A85"/>
    <w:rsid w:val="00331040"/>
    <w:rsid w:val="0034402A"/>
    <w:rsid w:val="003478A3"/>
    <w:rsid w:val="00351B21"/>
    <w:rsid w:val="00355D34"/>
    <w:rsid w:val="00375A78"/>
    <w:rsid w:val="003766A4"/>
    <w:rsid w:val="0039458C"/>
    <w:rsid w:val="003C1160"/>
    <w:rsid w:val="003D4F97"/>
    <w:rsid w:val="003E0EF7"/>
    <w:rsid w:val="003F037A"/>
    <w:rsid w:val="003F7870"/>
    <w:rsid w:val="00400861"/>
    <w:rsid w:val="00400D0F"/>
    <w:rsid w:val="00401993"/>
    <w:rsid w:val="00420F57"/>
    <w:rsid w:val="00421A2A"/>
    <w:rsid w:val="00425687"/>
    <w:rsid w:val="00431504"/>
    <w:rsid w:val="00437505"/>
    <w:rsid w:val="00460C63"/>
    <w:rsid w:val="004671EF"/>
    <w:rsid w:val="00473483"/>
    <w:rsid w:val="004805F7"/>
    <w:rsid w:val="00484404"/>
    <w:rsid w:val="004969F4"/>
    <w:rsid w:val="004C191E"/>
    <w:rsid w:val="004C6864"/>
    <w:rsid w:val="004E6EF2"/>
    <w:rsid w:val="004E74B4"/>
    <w:rsid w:val="004F505A"/>
    <w:rsid w:val="004F7F45"/>
    <w:rsid w:val="0050491C"/>
    <w:rsid w:val="0052458F"/>
    <w:rsid w:val="00572350"/>
    <w:rsid w:val="0057705E"/>
    <w:rsid w:val="005824EC"/>
    <w:rsid w:val="005921E2"/>
    <w:rsid w:val="00593141"/>
    <w:rsid w:val="00595194"/>
    <w:rsid w:val="005962F6"/>
    <w:rsid w:val="005A54F7"/>
    <w:rsid w:val="005A5E71"/>
    <w:rsid w:val="005B63E6"/>
    <w:rsid w:val="005C4B54"/>
    <w:rsid w:val="005C70BB"/>
    <w:rsid w:val="005E2EF6"/>
    <w:rsid w:val="005F5746"/>
    <w:rsid w:val="005F70EB"/>
    <w:rsid w:val="00607F7C"/>
    <w:rsid w:val="00624301"/>
    <w:rsid w:val="00625580"/>
    <w:rsid w:val="00631915"/>
    <w:rsid w:val="00640F94"/>
    <w:rsid w:val="00644B43"/>
    <w:rsid w:val="006534FA"/>
    <w:rsid w:val="00662326"/>
    <w:rsid w:val="00672C6E"/>
    <w:rsid w:val="006825D4"/>
    <w:rsid w:val="00691919"/>
    <w:rsid w:val="0069432B"/>
    <w:rsid w:val="006A26F9"/>
    <w:rsid w:val="006B73B3"/>
    <w:rsid w:val="006D02C9"/>
    <w:rsid w:val="006D1010"/>
    <w:rsid w:val="006D46D5"/>
    <w:rsid w:val="006F0D3C"/>
    <w:rsid w:val="006F4D85"/>
    <w:rsid w:val="006F5078"/>
    <w:rsid w:val="006F6824"/>
    <w:rsid w:val="00710CED"/>
    <w:rsid w:val="00730B99"/>
    <w:rsid w:val="00730FF8"/>
    <w:rsid w:val="00736060"/>
    <w:rsid w:val="0073767C"/>
    <w:rsid w:val="00756087"/>
    <w:rsid w:val="00771B99"/>
    <w:rsid w:val="00796720"/>
    <w:rsid w:val="00797D76"/>
    <w:rsid w:val="007B652A"/>
    <w:rsid w:val="007C2CBA"/>
    <w:rsid w:val="007D0997"/>
    <w:rsid w:val="007D27D0"/>
    <w:rsid w:val="007D3D38"/>
    <w:rsid w:val="007E3C24"/>
    <w:rsid w:val="007F05CD"/>
    <w:rsid w:val="008130DF"/>
    <w:rsid w:val="00822151"/>
    <w:rsid w:val="00823ABC"/>
    <w:rsid w:val="00846B2E"/>
    <w:rsid w:val="00870703"/>
    <w:rsid w:val="00872A31"/>
    <w:rsid w:val="00884CF6"/>
    <w:rsid w:val="008870AF"/>
    <w:rsid w:val="00890A63"/>
    <w:rsid w:val="008A3A91"/>
    <w:rsid w:val="008B0BD2"/>
    <w:rsid w:val="008C043B"/>
    <w:rsid w:val="008C6B23"/>
    <w:rsid w:val="008E73D6"/>
    <w:rsid w:val="00904C80"/>
    <w:rsid w:val="00923475"/>
    <w:rsid w:val="009328AE"/>
    <w:rsid w:val="00935BF6"/>
    <w:rsid w:val="0093668C"/>
    <w:rsid w:val="00936BDB"/>
    <w:rsid w:val="00941B6F"/>
    <w:rsid w:val="00941BC8"/>
    <w:rsid w:val="009448B6"/>
    <w:rsid w:val="0095157E"/>
    <w:rsid w:val="009518D2"/>
    <w:rsid w:val="00952F27"/>
    <w:rsid w:val="00986379"/>
    <w:rsid w:val="009C0A47"/>
    <w:rsid w:val="009D65FB"/>
    <w:rsid w:val="009E55BD"/>
    <w:rsid w:val="009E67A7"/>
    <w:rsid w:val="009E6DC1"/>
    <w:rsid w:val="009E7958"/>
    <w:rsid w:val="009F1CC4"/>
    <w:rsid w:val="00A152E6"/>
    <w:rsid w:val="00A23BD7"/>
    <w:rsid w:val="00A5737E"/>
    <w:rsid w:val="00A723BF"/>
    <w:rsid w:val="00A76598"/>
    <w:rsid w:val="00A86A24"/>
    <w:rsid w:val="00AA0020"/>
    <w:rsid w:val="00AB21FE"/>
    <w:rsid w:val="00AC0F7D"/>
    <w:rsid w:val="00AC1D9F"/>
    <w:rsid w:val="00AC6538"/>
    <w:rsid w:val="00AD0C43"/>
    <w:rsid w:val="00AD3417"/>
    <w:rsid w:val="00AE37ED"/>
    <w:rsid w:val="00B153B9"/>
    <w:rsid w:val="00B22B80"/>
    <w:rsid w:val="00B24008"/>
    <w:rsid w:val="00B253C0"/>
    <w:rsid w:val="00B26F37"/>
    <w:rsid w:val="00B448A2"/>
    <w:rsid w:val="00B534BF"/>
    <w:rsid w:val="00B54231"/>
    <w:rsid w:val="00B64006"/>
    <w:rsid w:val="00B771B4"/>
    <w:rsid w:val="00B771EF"/>
    <w:rsid w:val="00BB60CB"/>
    <w:rsid w:val="00BE2EDC"/>
    <w:rsid w:val="00BF091D"/>
    <w:rsid w:val="00BF4D11"/>
    <w:rsid w:val="00C25AA3"/>
    <w:rsid w:val="00C26422"/>
    <w:rsid w:val="00C40B73"/>
    <w:rsid w:val="00C46B98"/>
    <w:rsid w:val="00C50216"/>
    <w:rsid w:val="00C50DD1"/>
    <w:rsid w:val="00C536C2"/>
    <w:rsid w:val="00C55850"/>
    <w:rsid w:val="00C57BEE"/>
    <w:rsid w:val="00C84A64"/>
    <w:rsid w:val="00CA50DE"/>
    <w:rsid w:val="00CA5E0E"/>
    <w:rsid w:val="00CB14C6"/>
    <w:rsid w:val="00CC133F"/>
    <w:rsid w:val="00CC7BF8"/>
    <w:rsid w:val="00CE24F0"/>
    <w:rsid w:val="00CE2B5E"/>
    <w:rsid w:val="00CE43F0"/>
    <w:rsid w:val="00D2208C"/>
    <w:rsid w:val="00D3108D"/>
    <w:rsid w:val="00D32ECF"/>
    <w:rsid w:val="00D36B2A"/>
    <w:rsid w:val="00D40A08"/>
    <w:rsid w:val="00D51E0D"/>
    <w:rsid w:val="00D626F7"/>
    <w:rsid w:val="00D71CF8"/>
    <w:rsid w:val="00D72525"/>
    <w:rsid w:val="00D76C61"/>
    <w:rsid w:val="00D778D9"/>
    <w:rsid w:val="00D91267"/>
    <w:rsid w:val="00D967E2"/>
    <w:rsid w:val="00DA21CB"/>
    <w:rsid w:val="00DB44B4"/>
    <w:rsid w:val="00DC045B"/>
    <w:rsid w:val="00DF7D0C"/>
    <w:rsid w:val="00E0030E"/>
    <w:rsid w:val="00E062D6"/>
    <w:rsid w:val="00E24705"/>
    <w:rsid w:val="00E3370A"/>
    <w:rsid w:val="00E36722"/>
    <w:rsid w:val="00E41F2C"/>
    <w:rsid w:val="00E46022"/>
    <w:rsid w:val="00E64A70"/>
    <w:rsid w:val="00E91658"/>
    <w:rsid w:val="00EC489F"/>
    <w:rsid w:val="00EC7105"/>
    <w:rsid w:val="00ED076C"/>
    <w:rsid w:val="00ED0D02"/>
    <w:rsid w:val="00ED45CE"/>
    <w:rsid w:val="00EF37AE"/>
    <w:rsid w:val="00EF4331"/>
    <w:rsid w:val="00F020DA"/>
    <w:rsid w:val="00F03414"/>
    <w:rsid w:val="00F06E65"/>
    <w:rsid w:val="00F140C5"/>
    <w:rsid w:val="00F2238D"/>
    <w:rsid w:val="00F27610"/>
    <w:rsid w:val="00F33BE2"/>
    <w:rsid w:val="00F369AA"/>
    <w:rsid w:val="00F40038"/>
    <w:rsid w:val="00F45119"/>
    <w:rsid w:val="00F550D4"/>
    <w:rsid w:val="00F56BE1"/>
    <w:rsid w:val="00F64D6C"/>
    <w:rsid w:val="00F73D6D"/>
    <w:rsid w:val="00F85B1A"/>
    <w:rsid w:val="00F9625E"/>
    <w:rsid w:val="00FC697F"/>
    <w:rsid w:val="00FD1AB7"/>
    <w:rsid w:val="00FD2658"/>
    <w:rsid w:val="00FF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4DB0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F4331"/>
    <w:pPr>
      <w:spacing w:after="0" w:line="240" w:lineRule="auto"/>
      <w:contextualSpacing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14"/>
    <w:qFormat/>
    <w:rsid w:val="00401993"/>
    <w:pPr>
      <w:keepNext/>
      <w:keepLines/>
      <w:numPr>
        <w:numId w:val="17"/>
      </w:numPr>
      <w:spacing w:before="480" w:after="120"/>
      <w:ind w:left="720" w:hanging="720"/>
      <w:contextualSpacing w:val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berschrift1"/>
    <w:next w:val="Standard"/>
    <w:link w:val="berschrift2Zchn"/>
    <w:uiPriority w:val="14"/>
    <w:unhideWhenUsed/>
    <w:qFormat/>
    <w:rsid w:val="00401993"/>
    <w:pPr>
      <w:numPr>
        <w:ilvl w:val="1"/>
      </w:numPr>
      <w:spacing w:before="280"/>
      <w:ind w:left="720" w:hanging="720"/>
      <w:outlineLvl w:val="1"/>
    </w:pPr>
    <w:rPr>
      <w:bCs w:val="0"/>
      <w:sz w:val="22"/>
      <w:szCs w:val="26"/>
    </w:rPr>
  </w:style>
  <w:style w:type="paragraph" w:styleId="berschrift3">
    <w:name w:val="heading 3"/>
    <w:basedOn w:val="Standard"/>
    <w:next w:val="Standard"/>
    <w:link w:val="berschrift3Zchn"/>
    <w:uiPriority w:val="14"/>
    <w:qFormat/>
    <w:rsid w:val="00401993"/>
    <w:pPr>
      <w:keepNext/>
      <w:keepLines/>
      <w:numPr>
        <w:ilvl w:val="2"/>
        <w:numId w:val="17"/>
      </w:numPr>
      <w:spacing w:before="280" w:after="120"/>
      <w:contextualSpacing w:val="0"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14"/>
    <w:unhideWhenUsed/>
    <w:qFormat/>
    <w:rsid w:val="00EC7105"/>
    <w:pPr>
      <w:keepNext/>
      <w:keepLines/>
      <w:numPr>
        <w:ilvl w:val="3"/>
        <w:numId w:val="17"/>
      </w:numPr>
      <w:ind w:left="737" w:hanging="737"/>
      <w:outlineLvl w:val="3"/>
    </w:pPr>
    <w:rPr>
      <w:rFonts w:eastAsiaTheme="majorEastAsia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14"/>
    <w:unhideWhenUsed/>
    <w:qFormat/>
    <w:rsid w:val="00BE2EDC"/>
    <w:pPr>
      <w:keepNext/>
      <w:keepLines/>
      <w:numPr>
        <w:ilvl w:val="4"/>
        <w:numId w:val="1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14"/>
    <w:semiHidden/>
    <w:unhideWhenUsed/>
    <w:qFormat/>
    <w:rsid w:val="00BE2EDC"/>
    <w:pPr>
      <w:keepNext/>
      <w:keepLines/>
      <w:numPr>
        <w:ilvl w:val="5"/>
        <w:numId w:val="1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14"/>
    <w:semiHidden/>
    <w:unhideWhenUsed/>
    <w:qFormat/>
    <w:rsid w:val="00BE2EDC"/>
    <w:pPr>
      <w:keepNext/>
      <w:keepLines/>
      <w:numPr>
        <w:ilvl w:val="6"/>
        <w:numId w:val="1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14"/>
    <w:semiHidden/>
    <w:unhideWhenUsed/>
    <w:qFormat/>
    <w:rsid w:val="00BE2EDC"/>
    <w:pPr>
      <w:keepNext/>
      <w:keepLines/>
      <w:numPr>
        <w:ilvl w:val="7"/>
        <w:numId w:val="1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14"/>
    <w:semiHidden/>
    <w:unhideWhenUsed/>
    <w:qFormat/>
    <w:rsid w:val="00BE2EDC"/>
    <w:pPr>
      <w:keepNext/>
      <w:keepLines/>
      <w:numPr>
        <w:ilvl w:val="8"/>
        <w:numId w:val="1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84CF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4CF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4CF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A7659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76598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C7BF8"/>
    <w:pPr>
      <w:tabs>
        <w:tab w:val="center" w:pos="4536"/>
        <w:tab w:val="right" w:pos="9072"/>
      </w:tabs>
    </w:pPr>
    <w:rPr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C7BF8"/>
    <w:rPr>
      <w:rFonts w:ascii="Arial" w:hAnsi="Arial"/>
      <w:sz w:val="16"/>
    </w:rPr>
  </w:style>
  <w:style w:type="table" w:styleId="Tabellenraster">
    <w:name w:val="Table Grid"/>
    <w:basedOn w:val="NormaleTabelle"/>
    <w:uiPriority w:val="59"/>
    <w:rsid w:val="00A86A24"/>
    <w:pPr>
      <w:keepNext/>
      <w:spacing w:after="0" w:line="280" w:lineRule="atLeast"/>
    </w:pPr>
    <w:rPr>
      <w:rFonts w:ascii="Arial" w:eastAsia="Times New Roman" w:hAnsi="Arial" w:cs="Times New Roman"/>
      <w:szCs w:val="20"/>
      <w:lang w:eastAsia="de-C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0" w:type="dxa"/>
        <w:bottom w:w="57" w:type="dxa"/>
        <w:right w:w="0" w:type="dxa"/>
      </w:tblCellMar>
    </w:tblPr>
    <w:trPr>
      <w:tblHeader/>
    </w:trPr>
  </w:style>
  <w:style w:type="paragraph" w:styleId="Anrede">
    <w:name w:val="Salutation"/>
    <w:basedOn w:val="Standard"/>
    <w:next w:val="Standard"/>
    <w:link w:val="AnredeZchn"/>
    <w:uiPriority w:val="99"/>
    <w:rsid w:val="007C2CBA"/>
    <w:pPr>
      <w:spacing w:before="260" w:after="260"/>
    </w:pPr>
  </w:style>
  <w:style w:type="character" w:customStyle="1" w:styleId="AnredeZchn">
    <w:name w:val="Anrede Zchn"/>
    <w:basedOn w:val="Absatz-Standardschriftart"/>
    <w:link w:val="Anrede"/>
    <w:uiPriority w:val="99"/>
    <w:rsid w:val="007C2CBA"/>
    <w:rPr>
      <w:rFonts w:ascii="Arial" w:hAnsi="Arial"/>
    </w:rPr>
  </w:style>
  <w:style w:type="paragraph" w:styleId="Unterschrift">
    <w:name w:val="Signature"/>
    <w:basedOn w:val="Standard"/>
    <w:link w:val="UnterschriftZchn"/>
    <w:uiPriority w:val="99"/>
    <w:rsid w:val="007C2CBA"/>
    <w:pPr>
      <w:spacing w:before="780"/>
    </w:pPr>
  </w:style>
  <w:style w:type="character" w:customStyle="1" w:styleId="UnterschriftZchn">
    <w:name w:val="Unterschrift Zchn"/>
    <w:basedOn w:val="Absatz-Standardschriftart"/>
    <w:link w:val="Unterschrift"/>
    <w:uiPriority w:val="99"/>
    <w:rsid w:val="007C2CBA"/>
    <w:rPr>
      <w:rFonts w:ascii="Arial" w:hAnsi="Arial"/>
    </w:rPr>
  </w:style>
  <w:style w:type="paragraph" w:styleId="Datum">
    <w:name w:val="Date"/>
    <w:basedOn w:val="Standard"/>
    <w:next w:val="Standard"/>
    <w:link w:val="DatumZchn"/>
    <w:uiPriority w:val="99"/>
    <w:rsid w:val="0005534A"/>
    <w:pPr>
      <w:spacing w:before="1340" w:after="520"/>
    </w:pPr>
  </w:style>
  <w:style w:type="character" w:customStyle="1" w:styleId="DatumZchn">
    <w:name w:val="Datum Zchn"/>
    <w:basedOn w:val="Absatz-Standardschriftart"/>
    <w:link w:val="Datum"/>
    <w:uiPriority w:val="99"/>
    <w:rsid w:val="0005534A"/>
    <w:rPr>
      <w:rFonts w:ascii="Arial" w:hAnsi="Arial"/>
    </w:rPr>
  </w:style>
  <w:style w:type="paragraph" w:styleId="Gruformel">
    <w:name w:val="Closing"/>
    <w:basedOn w:val="Standard"/>
    <w:link w:val="GruformelZchn"/>
    <w:uiPriority w:val="99"/>
    <w:rsid w:val="000F7F62"/>
    <w:pPr>
      <w:spacing w:before="520"/>
    </w:pPr>
  </w:style>
  <w:style w:type="character" w:customStyle="1" w:styleId="GruformelZchn">
    <w:name w:val="Grußformel Zchn"/>
    <w:basedOn w:val="Absatz-Standardschriftart"/>
    <w:link w:val="Gruformel"/>
    <w:uiPriority w:val="99"/>
    <w:rsid w:val="000F7F62"/>
    <w:rPr>
      <w:rFonts w:ascii="Arial" w:hAnsi="Arial"/>
    </w:rPr>
  </w:style>
  <w:style w:type="paragraph" w:styleId="Titel">
    <w:name w:val="Title"/>
    <w:basedOn w:val="Standard"/>
    <w:next w:val="Standard"/>
    <w:link w:val="TitelZchn"/>
    <w:uiPriority w:val="9"/>
    <w:qFormat/>
    <w:rsid w:val="00FF340C"/>
    <w:pPr>
      <w:spacing w:before="260"/>
    </w:pPr>
    <w:rPr>
      <w:rFonts w:eastAsiaTheme="majorEastAsia" w:cstheme="majorBidi"/>
      <w:b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9"/>
    <w:rsid w:val="00FF340C"/>
    <w:rPr>
      <w:rFonts w:ascii="Arial" w:eastAsiaTheme="majorEastAsia" w:hAnsi="Arial" w:cstheme="majorBidi"/>
      <w:b/>
      <w:sz w:val="28"/>
      <w:szCs w:val="52"/>
    </w:rPr>
  </w:style>
  <w:style w:type="paragraph" w:styleId="Listenabsatz">
    <w:name w:val="List Paragraph"/>
    <w:basedOn w:val="Standard"/>
    <w:uiPriority w:val="34"/>
    <w:rsid w:val="00572350"/>
    <w:pPr>
      <w:numPr>
        <w:numId w:val="7"/>
      </w:numPr>
      <w:ind w:left="567" w:hanging="567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52F27"/>
    <w:rPr>
      <w:sz w:val="16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52F27"/>
    <w:rPr>
      <w:rFonts w:ascii="Arial" w:hAnsi="Arial"/>
      <w:sz w:val="16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EF4331"/>
    <w:rPr>
      <w:sz w:val="22"/>
      <w:vertAlign w:val="superscript"/>
    </w:rPr>
  </w:style>
  <w:style w:type="paragraph" w:styleId="Aufzhlungszeichen">
    <w:name w:val="List Bullet"/>
    <w:basedOn w:val="Standard"/>
    <w:uiPriority w:val="99"/>
    <w:rsid w:val="00DF7D0C"/>
    <w:pPr>
      <w:numPr>
        <w:numId w:val="21"/>
      </w:numPr>
    </w:pPr>
  </w:style>
  <w:style w:type="paragraph" w:styleId="Aufzhlungszeichen2">
    <w:name w:val="List Bullet 2"/>
    <w:basedOn w:val="Standard"/>
    <w:uiPriority w:val="99"/>
    <w:rsid w:val="00DF7D0C"/>
    <w:pPr>
      <w:numPr>
        <w:ilvl w:val="1"/>
        <w:numId w:val="21"/>
      </w:numPr>
      <w:tabs>
        <w:tab w:val="left" w:pos="1134"/>
      </w:tabs>
    </w:pPr>
  </w:style>
  <w:style w:type="paragraph" w:styleId="Aufzhlungszeichen3">
    <w:name w:val="List Bullet 3"/>
    <w:basedOn w:val="Standard"/>
    <w:uiPriority w:val="99"/>
    <w:rsid w:val="00DF7D0C"/>
    <w:pPr>
      <w:numPr>
        <w:ilvl w:val="2"/>
        <w:numId w:val="21"/>
      </w:numPr>
    </w:pPr>
  </w:style>
  <w:style w:type="character" w:styleId="Link">
    <w:name w:val="Hyperlink"/>
    <w:basedOn w:val="Absatz-Standardschriftart"/>
    <w:uiPriority w:val="99"/>
    <w:unhideWhenUsed/>
    <w:rsid w:val="00890A63"/>
    <w:rPr>
      <w:color w:val="0000FF" w:themeColor="hyperlink"/>
      <w:u w:val="single"/>
    </w:rPr>
  </w:style>
  <w:style w:type="paragraph" w:styleId="Untertitel">
    <w:name w:val="Subtitle"/>
    <w:basedOn w:val="Titel"/>
    <w:next w:val="Standard"/>
    <w:link w:val="UntertitelZchn"/>
    <w:uiPriority w:val="9"/>
    <w:qFormat/>
    <w:rsid w:val="0052458F"/>
    <w:pPr>
      <w:numPr>
        <w:ilvl w:val="1"/>
      </w:numPr>
    </w:pPr>
    <w:rPr>
      <w:iCs/>
      <w:sz w:val="22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9"/>
    <w:rsid w:val="0052458F"/>
    <w:rPr>
      <w:rFonts w:ascii="Arial" w:eastAsiaTheme="majorEastAsia" w:hAnsi="Arial" w:cstheme="majorBidi"/>
      <w:b/>
      <w:iCs/>
      <w:kern w:val="28"/>
      <w:szCs w:val="24"/>
    </w:rPr>
  </w:style>
  <w:style w:type="paragraph" w:customStyle="1" w:styleId="Verfasser">
    <w:name w:val="Verfasser"/>
    <w:basedOn w:val="Standard"/>
    <w:next w:val="Standard"/>
    <w:rsid w:val="00AC0F7D"/>
    <w:pPr>
      <w:spacing w:before="600"/>
    </w:pPr>
  </w:style>
  <w:style w:type="paragraph" w:customStyle="1" w:styleId="Copyright">
    <w:name w:val="Copyright"/>
    <w:basedOn w:val="Standard"/>
    <w:rsid w:val="009E67A7"/>
    <w:pPr>
      <w:keepNext/>
    </w:pPr>
    <w:rPr>
      <w:rFonts w:eastAsia="Times New Roman" w:cs="Times New Roman"/>
      <w:sz w:val="16"/>
      <w:szCs w:val="24"/>
      <w:lang w:eastAsia="de-CH"/>
    </w:rPr>
  </w:style>
  <w:style w:type="character" w:customStyle="1" w:styleId="Tabelle-Text">
    <w:name w:val="Tabelle - Text"/>
    <w:basedOn w:val="Absatz-Standardschriftart"/>
    <w:rsid w:val="009E67A7"/>
    <w:rPr>
      <w:rFonts w:ascii="Arial" w:hAnsi="Arial" w:cs="Times New Roman"/>
      <w:color w:val="auto"/>
      <w:sz w:val="22"/>
    </w:rPr>
  </w:style>
  <w:style w:type="character" w:customStyle="1" w:styleId="berschrift1Zchn">
    <w:name w:val="Überschrift 1 Zchn"/>
    <w:basedOn w:val="Absatz-Standardschriftart"/>
    <w:link w:val="berschrift1"/>
    <w:uiPriority w:val="14"/>
    <w:rsid w:val="00401993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14"/>
    <w:rsid w:val="00401993"/>
    <w:rPr>
      <w:rFonts w:ascii="Arial" w:eastAsiaTheme="majorEastAsia" w:hAnsi="Arial" w:cstheme="majorBidi"/>
      <w:b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14"/>
    <w:rsid w:val="00401993"/>
    <w:rPr>
      <w:rFonts w:ascii="Arial" w:eastAsiaTheme="majorEastAsia" w:hAnsi="Arial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14"/>
    <w:rsid w:val="005F5746"/>
    <w:rPr>
      <w:rFonts w:ascii="Arial" w:eastAsiaTheme="majorEastAsia" w:hAnsi="Arial" w:cstheme="majorBidi"/>
      <w:bCs/>
      <w:i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F7D0C"/>
    <w:pPr>
      <w:spacing w:line="276" w:lineRule="auto"/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7D3D38"/>
    <w:pPr>
      <w:tabs>
        <w:tab w:val="left" w:pos="1134"/>
        <w:tab w:val="right" w:pos="9356"/>
      </w:tabs>
      <w:spacing w:after="100"/>
      <w:ind w:left="1134" w:hanging="1134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7D3D38"/>
    <w:pPr>
      <w:tabs>
        <w:tab w:val="left" w:pos="1134"/>
        <w:tab w:val="right" w:pos="9356"/>
      </w:tabs>
      <w:spacing w:after="100"/>
      <w:ind w:left="1134" w:hanging="1134"/>
    </w:pPr>
  </w:style>
  <w:style w:type="paragraph" w:styleId="Verzeichnis3">
    <w:name w:val="toc 3"/>
    <w:basedOn w:val="Standard"/>
    <w:next w:val="Standard"/>
    <w:autoRedefine/>
    <w:uiPriority w:val="39"/>
    <w:unhideWhenUsed/>
    <w:rsid w:val="007D3D38"/>
    <w:pPr>
      <w:tabs>
        <w:tab w:val="left" w:pos="1134"/>
        <w:tab w:val="right" w:pos="9356"/>
      </w:tabs>
      <w:spacing w:after="100"/>
      <w:ind w:left="1134" w:hanging="1134"/>
    </w:pPr>
  </w:style>
  <w:style w:type="numbering" w:customStyle="1" w:styleId="FHNWAufzhlung">
    <w:name w:val="FHNW Aufzählung"/>
    <w:uiPriority w:val="99"/>
    <w:rsid w:val="00DF7D0C"/>
    <w:pPr>
      <w:numPr>
        <w:numId w:val="15"/>
      </w:numPr>
    </w:pPr>
  </w:style>
  <w:style w:type="character" w:customStyle="1" w:styleId="berschrift5Zchn">
    <w:name w:val="Überschrift 5 Zchn"/>
    <w:basedOn w:val="Absatz-Standardschriftart"/>
    <w:link w:val="berschrift5"/>
    <w:uiPriority w:val="14"/>
    <w:rsid w:val="005F5746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ufzhlungszeichen4">
    <w:name w:val="List Bullet 4"/>
    <w:basedOn w:val="Standard"/>
    <w:uiPriority w:val="99"/>
    <w:semiHidden/>
    <w:unhideWhenUsed/>
    <w:rsid w:val="00DF7D0C"/>
    <w:pPr>
      <w:numPr>
        <w:ilvl w:val="3"/>
        <w:numId w:val="21"/>
      </w:numPr>
    </w:pPr>
  </w:style>
  <w:style w:type="paragraph" w:styleId="Aufzhlungszeichen5">
    <w:name w:val="List Bullet 5"/>
    <w:basedOn w:val="Standard"/>
    <w:uiPriority w:val="99"/>
    <w:semiHidden/>
    <w:unhideWhenUsed/>
    <w:rsid w:val="00DF7D0C"/>
    <w:pPr>
      <w:numPr>
        <w:ilvl w:val="4"/>
        <w:numId w:val="21"/>
      </w:numPr>
    </w:pPr>
  </w:style>
  <w:style w:type="character" w:customStyle="1" w:styleId="berschrift6Zchn">
    <w:name w:val="Überschrift 6 Zchn"/>
    <w:basedOn w:val="Absatz-Standardschriftart"/>
    <w:link w:val="berschrift6"/>
    <w:uiPriority w:val="14"/>
    <w:semiHidden/>
    <w:rsid w:val="005F574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14"/>
    <w:semiHidden/>
    <w:rsid w:val="005F574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14"/>
    <w:semiHidden/>
    <w:rsid w:val="005F574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14"/>
    <w:semiHidden/>
    <w:rsid w:val="005F574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rsid w:val="00F2238D"/>
    <w:pPr>
      <w:spacing w:before="120" w:after="200"/>
    </w:pPr>
    <w:rPr>
      <w:bCs/>
      <w:sz w:val="16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595194"/>
    <w:pPr>
      <w:tabs>
        <w:tab w:val="right" w:pos="9356"/>
      </w:tabs>
    </w:pPr>
  </w:style>
  <w:style w:type="paragraph" w:styleId="StandardWeb">
    <w:name w:val="Normal (Web)"/>
    <w:basedOn w:val="Standard"/>
    <w:uiPriority w:val="99"/>
    <w:semiHidden/>
    <w:unhideWhenUsed/>
    <w:rsid w:val="001F18AA"/>
    <w:pPr>
      <w:spacing w:before="100" w:beforeAutospacing="1" w:after="100" w:afterAutospacing="1"/>
      <w:contextualSpacing w:val="0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customStyle="1" w:styleId="TraktandumThema">
    <w:name w:val="Traktandum/Thema"/>
    <w:basedOn w:val="Standard"/>
    <w:qFormat/>
    <w:rsid w:val="00D626F7"/>
    <w:pPr>
      <w:numPr>
        <w:numId w:val="22"/>
      </w:numPr>
      <w:spacing w:after="260"/>
      <w:ind w:left="284" w:hanging="284"/>
      <w:contextualSpacing w:val="0"/>
    </w:pPr>
  </w:style>
  <w:style w:type="character" w:styleId="Fett">
    <w:name w:val="Strong"/>
    <w:basedOn w:val="Absatz-Standardschriftart"/>
    <w:uiPriority w:val="10"/>
    <w:qFormat/>
    <w:rsid w:val="00103550"/>
    <w:rPr>
      <w:b/>
      <w:bCs/>
    </w:rPr>
  </w:style>
  <w:style w:type="character" w:styleId="Seitenzahl">
    <w:name w:val="page number"/>
    <w:basedOn w:val="Absatz-Standardschriftart"/>
    <w:uiPriority w:val="99"/>
    <w:semiHidden/>
    <w:unhideWhenUsed/>
    <w:rsid w:val="004C1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3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oter" Target="footer1.xml"/><Relationship Id="rId17" Type="http://schemas.openxmlformats.org/officeDocument/2006/relationships/header" Target="head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s/Documents/Beruf/Weiterbildung/FHNW/Module%202016%20HS/IP5/00_Admin/FHNW%20Vorlagen/HT-Sitzungsprotokoll_def_V2.0.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0750EFCDE80040AF2012E1C735AD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B99AFB-5B59-1548-A814-0D4F1FE94670}"/>
      </w:docPartPr>
      <w:docPartBody>
        <w:p w:rsidR="00CE18AA" w:rsidRDefault="003C3206">
          <w:pPr>
            <w:pStyle w:val="5A0750EFCDE80040AF2012E1C735ADB9"/>
          </w:pPr>
          <w:r>
            <w:t xml:space="preserve">Thema/Anlass </w:t>
          </w:r>
        </w:p>
      </w:docPartBody>
    </w:docPart>
    <w:docPart>
      <w:docPartPr>
        <w:name w:val="31E7D27184EB5C4E8313FEC969B9524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4B86C4-773C-E046-9A61-73F2628C7746}"/>
      </w:docPartPr>
      <w:docPartBody>
        <w:p w:rsidR="00CE18AA" w:rsidRDefault="003C3206">
          <w:pPr>
            <w:pStyle w:val="31E7D27184EB5C4E8313FEC969B9524F"/>
          </w:pPr>
          <w:r>
            <w:t>Uhrzeitangabe (von – bis)</w:t>
          </w:r>
        </w:p>
      </w:docPartBody>
    </w:docPart>
    <w:docPart>
      <w:docPartPr>
        <w:name w:val="E871EA52A624904386816A369A32BEC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11D254-3368-C44F-A70D-A204EB7C340C}"/>
      </w:docPartPr>
      <w:docPartBody>
        <w:p w:rsidR="00000000" w:rsidRDefault="00C879E0" w:rsidP="00C879E0">
          <w:pPr>
            <w:pStyle w:val="E871EA52A624904386816A369A32BEC3"/>
          </w:pPr>
          <w:r>
            <w:t>Uhrzeitangabe (von – bis)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206"/>
    <w:rsid w:val="000955B9"/>
    <w:rsid w:val="002F2529"/>
    <w:rsid w:val="003C3206"/>
    <w:rsid w:val="005914F8"/>
    <w:rsid w:val="007E4F0A"/>
    <w:rsid w:val="007F0827"/>
    <w:rsid w:val="009F1029"/>
    <w:rsid w:val="00A07BFD"/>
    <w:rsid w:val="00A41C6A"/>
    <w:rsid w:val="00BA777E"/>
    <w:rsid w:val="00C879E0"/>
    <w:rsid w:val="00CE18AA"/>
    <w:rsid w:val="00F4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5A0750EFCDE80040AF2012E1C735ADB9">
    <w:name w:val="5A0750EFCDE80040AF2012E1C735ADB9"/>
  </w:style>
  <w:style w:type="paragraph" w:customStyle="1" w:styleId="739D75A765D18E42A0A971187FC4809D">
    <w:name w:val="739D75A765D18E42A0A971187FC4809D"/>
  </w:style>
  <w:style w:type="paragraph" w:customStyle="1" w:styleId="31E7D27184EB5C4E8313FEC969B9524F">
    <w:name w:val="31E7D27184EB5C4E8313FEC969B9524F"/>
  </w:style>
  <w:style w:type="paragraph" w:customStyle="1" w:styleId="A39B59476AD8A94289DFEBE7F8C44157">
    <w:name w:val="A39B59476AD8A94289DFEBE7F8C44157"/>
  </w:style>
  <w:style w:type="paragraph" w:customStyle="1" w:styleId="4D40C22C35DFE84590E4B020E632244C">
    <w:name w:val="4D40C22C35DFE84590E4B020E632244C"/>
  </w:style>
  <w:style w:type="paragraph" w:customStyle="1" w:styleId="698DB8590B92BE46AC0F58A221A9B55E">
    <w:name w:val="698DB8590B92BE46AC0F58A221A9B55E"/>
  </w:style>
  <w:style w:type="paragraph" w:customStyle="1" w:styleId="B5A3C33E59C1504FA6F4284B0AC622E5">
    <w:name w:val="B5A3C33E59C1504FA6F4284B0AC622E5"/>
  </w:style>
  <w:style w:type="paragraph" w:customStyle="1" w:styleId="A2A2774F27088046BADDF370A1B82F07">
    <w:name w:val="A2A2774F27088046BADDF370A1B82F07"/>
  </w:style>
  <w:style w:type="paragraph" w:customStyle="1" w:styleId="8FCE243A972AE0489A4E0FFC5BCEA7D3">
    <w:name w:val="8FCE243A972AE0489A4E0FFC5BCEA7D3"/>
  </w:style>
  <w:style w:type="paragraph" w:customStyle="1" w:styleId="FF862A6487109243AA52B7B44C1C5016">
    <w:name w:val="FF862A6487109243AA52B7B44C1C5016"/>
    <w:rsid w:val="00BA777E"/>
  </w:style>
  <w:style w:type="paragraph" w:customStyle="1" w:styleId="E871EA52A624904386816A369A32BEC3">
    <w:name w:val="E871EA52A624904386816A369A32BEC3"/>
    <w:rsid w:val="00C879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0CAD1-AAB0-7549-9A38-33A1EACCA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HT-Sitzungsprotokoll_def_V2.0..dotx</Template>
  <TotalTime>0</TotalTime>
  <Pages>4</Pages>
  <Words>105</Words>
  <Characters>667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Fachhochschule Nordwestschweiz</Company>
  <LinksUpToDate>false</LinksUpToDate>
  <CharactersWithSpaces>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Schibli | REFIVE</dc:creator>
  <cp:lastModifiedBy>Christian Schibli | REFIVE</cp:lastModifiedBy>
  <cp:revision>11</cp:revision>
  <cp:lastPrinted>2016-11-03T11:19:00Z</cp:lastPrinted>
  <dcterms:created xsi:type="dcterms:W3CDTF">2016-10-07T16:46:00Z</dcterms:created>
  <dcterms:modified xsi:type="dcterms:W3CDTF">2016-11-04T13:50:00Z</dcterms:modified>
</cp:coreProperties>
</file>